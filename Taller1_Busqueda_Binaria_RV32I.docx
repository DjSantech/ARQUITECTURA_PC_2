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97BA15">
      <w:pPr>
        <w:pStyle w:val="35"/>
      </w:pPr>
      <w:r>
        <w:t>Taller 1 — Búsqueda binaria en RV32I</w:t>
      </w:r>
    </w:p>
    <w:p w14:paraId="17FFE03E">
      <w:r>
        <w:rPr>
          <w:b/>
        </w:rPr>
        <w:t>Arquitectura de Computadores · Universidad Tecnológica de Pereira</w:t>
      </w:r>
    </w:p>
    <w:p w14:paraId="3BB22CF5">
      <w:r>
        <w:rPr>
          <w:b w:val="0"/>
        </w:rPr>
        <w:t xml:space="preserve">Integrantes: Santiago Guevara Méndez </w:t>
      </w:r>
    </w:p>
    <w:p w14:paraId="0F7EC04D">
      <w:r>
        <w:rPr>
          <w:b w:val="0"/>
        </w:rPr>
        <w:t xml:space="preserve">Fecha: </w:t>
      </w:r>
      <w:bookmarkStart w:id="0" w:name="_GoBack"/>
      <w:bookmarkEnd w:id="0"/>
      <w:r>
        <w:rPr>
          <w:rFonts w:hint="default"/>
          <w:b w:val="0"/>
          <w:lang w:val="es-CO"/>
        </w:rPr>
        <w:t>27</w:t>
      </w:r>
      <w:r>
        <w:rPr>
          <w:b w:val="0"/>
        </w:rPr>
        <w:t xml:space="preserve"> / </w:t>
      </w:r>
      <w:r>
        <w:rPr>
          <w:rFonts w:hint="default"/>
          <w:b w:val="0"/>
          <w:lang w:val="es-CO"/>
        </w:rPr>
        <w:t>10</w:t>
      </w:r>
      <w:r>
        <w:rPr>
          <w:b w:val="0"/>
        </w:rPr>
        <w:t xml:space="preserve"> / 2026</w:t>
      </w:r>
    </w:p>
    <w:p w14:paraId="0D2D0F6C">
      <w:pPr>
        <w:pStyle w:val="2"/>
      </w:pPr>
      <w:r>
        <w:t>Parte 1 · Análisis</w:t>
      </w:r>
    </w:p>
    <w:p w14:paraId="2D2482E0">
      <w:pPr>
        <w:pStyle w:val="3"/>
      </w:pPr>
      <w:r>
        <w:t>1.1 Registros por función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1"/>
        <w:gridCol w:w="2041"/>
        <w:gridCol w:w="1077"/>
        <w:gridCol w:w="2721"/>
        <w:gridCol w:w="1814"/>
      </w:tblGrid>
      <w:tr w14:paraId="2F882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shd w:val="clear" w:color="auto" w:fill="D9E2F3"/>
          </w:tcPr>
          <w:p w14:paraId="3C3A65C2">
            <w:pPr>
              <w:spacing w:after="0" w:line="240" w:lineRule="auto"/>
            </w:pPr>
            <w:r>
              <w:rPr>
                <w:b/>
                <w:sz w:val="19"/>
              </w:rPr>
              <w:t>Función</w:t>
            </w:r>
          </w:p>
        </w:tc>
        <w:tc>
          <w:tcPr>
            <w:tcW w:w="2041" w:type="dxa"/>
            <w:shd w:val="clear" w:color="auto" w:fill="D9E2F3"/>
          </w:tcPr>
          <w:p w14:paraId="78AE0180">
            <w:pPr>
              <w:spacing w:after="0" w:line="240" w:lineRule="auto"/>
            </w:pPr>
            <w:r>
              <w:rPr>
                <w:b/>
                <w:sz w:val="19"/>
              </w:rPr>
              <w:t>Argumentos</w:t>
            </w:r>
          </w:p>
        </w:tc>
        <w:tc>
          <w:tcPr>
            <w:tcW w:w="1077" w:type="dxa"/>
            <w:shd w:val="clear" w:color="auto" w:fill="D9E2F3"/>
          </w:tcPr>
          <w:p w14:paraId="55961D3B">
            <w:pPr>
              <w:spacing w:after="0" w:line="240" w:lineRule="auto"/>
            </w:pPr>
            <w:r>
              <w:rPr>
                <w:b/>
                <w:sz w:val="19"/>
              </w:rPr>
              <w:t>Retorno</w:t>
            </w:r>
          </w:p>
        </w:tc>
        <w:tc>
          <w:tcPr>
            <w:tcW w:w="2721" w:type="dxa"/>
            <w:shd w:val="clear" w:color="auto" w:fill="D9E2F3"/>
          </w:tcPr>
          <w:p w14:paraId="1CC7F9C1">
            <w:pPr>
              <w:spacing w:after="0" w:line="240" w:lineRule="auto"/>
            </w:pPr>
            <w:r>
              <w:rPr>
                <w:b/>
                <w:sz w:val="19"/>
              </w:rPr>
              <w:t>Registros que usa</w:t>
            </w:r>
          </w:p>
        </w:tc>
        <w:tc>
          <w:tcPr>
            <w:tcW w:w="1814" w:type="dxa"/>
            <w:shd w:val="clear" w:color="auto" w:fill="D9E2F3"/>
          </w:tcPr>
          <w:p w14:paraId="24DE57DE">
            <w:pPr>
              <w:spacing w:after="0" w:line="240" w:lineRule="auto"/>
            </w:pPr>
            <w:r>
              <w:rPr>
                <w:b/>
                <w:sz w:val="19"/>
              </w:rPr>
              <w:t>¿Llama a otra función?</w:t>
            </w:r>
          </w:p>
        </w:tc>
      </w:tr>
      <w:tr w14:paraId="20945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3441B74D">
            <w:pPr>
              <w:spacing w:after="0" w:line="240" w:lineRule="auto"/>
            </w:pPr>
            <w:r>
              <w:rPr>
                <w:sz w:val="19"/>
              </w:rPr>
              <w:t>mitad(lo, hi)</w:t>
            </w:r>
          </w:p>
        </w:tc>
        <w:tc>
          <w:tcPr>
            <w:tcW w:w="2041" w:type="dxa"/>
          </w:tcPr>
          <w:p w14:paraId="3029F910">
            <w:pPr>
              <w:spacing w:after="0" w:line="240" w:lineRule="auto"/>
            </w:pPr>
            <w:r>
              <w:rPr>
                <w:sz w:val="19"/>
              </w:rPr>
              <w:t>a0 = lo, a1 = hi</w:t>
            </w:r>
          </w:p>
        </w:tc>
        <w:tc>
          <w:tcPr>
            <w:tcW w:w="1077" w:type="dxa"/>
          </w:tcPr>
          <w:p w14:paraId="3ECD3AB5">
            <w:pPr>
              <w:spacing w:after="0" w:line="240" w:lineRule="auto"/>
            </w:pPr>
            <w:r>
              <w:rPr>
                <w:sz w:val="19"/>
              </w:rPr>
              <w:t>a0</w:t>
            </w:r>
          </w:p>
        </w:tc>
        <w:tc>
          <w:tcPr>
            <w:tcW w:w="2721" w:type="dxa"/>
          </w:tcPr>
          <w:p w14:paraId="43266A38">
            <w:pPr>
              <w:spacing w:after="0" w:line="240" w:lineRule="auto"/>
            </w:pPr>
            <w:r>
              <w:rPr>
                <w:sz w:val="19"/>
              </w:rPr>
              <w:t>solo a0 y a1</w:t>
            </w:r>
          </w:p>
        </w:tc>
        <w:tc>
          <w:tcPr>
            <w:tcW w:w="1814" w:type="dxa"/>
          </w:tcPr>
          <w:p w14:paraId="2E02C2D4">
            <w:pPr>
              <w:spacing w:after="0" w:line="240" w:lineRule="auto"/>
            </w:pPr>
            <w:r>
              <w:rPr>
                <w:sz w:val="19"/>
              </w:rPr>
              <w:t>no</w:t>
            </w:r>
          </w:p>
        </w:tc>
      </w:tr>
      <w:tr w14:paraId="37D29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0E80C37C">
            <w:pPr>
              <w:spacing w:after="0" w:line="240" w:lineRule="auto"/>
            </w:pPr>
            <w:r>
              <w:rPr>
                <w:sz w:val="19"/>
              </w:rPr>
              <w:t>elemento(A, i)</w:t>
            </w:r>
          </w:p>
        </w:tc>
        <w:tc>
          <w:tcPr>
            <w:tcW w:w="2041" w:type="dxa"/>
          </w:tcPr>
          <w:p w14:paraId="15AB33B1">
            <w:pPr>
              <w:spacing w:after="0" w:line="240" w:lineRule="auto"/>
            </w:pPr>
            <w:r>
              <w:rPr>
                <w:sz w:val="19"/>
              </w:rPr>
              <w:t>a0 = A, a1 = i</w:t>
            </w:r>
          </w:p>
        </w:tc>
        <w:tc>
          <w:tcPr>
            <w:tcW w:w="1077" w:type="dxa"/>
          </w:tcPr>
          <w:p w14:paraId="43B92C96">
            <w:pPr>
              <w:spacing w:after="0" w:line="240" w:lineRule="auto"/>
            </w:pPr>
            <w:r>
              <w:rPr>
                <w:sz w:val="19"/>
              </w:rPr>
              <w:t>a0</w:t>
            </w:r>
          </w:p>
        </w:tc>
        <w:tc>
          <w:tcPr>
            <w:tcW w:w="2721" w:type="dxa"/>
          </w:tcPr>
          <w:p w14:paraId="3FC5F1CD">
            <w:pPr>
              <w:spacing w:after="0" w:line="240" w:lineRule="auto"/>
            </w:pPr>
            <w:r>
              <w:rPr>
                <w:sz w:val="19"/>
              </w:rPr>
              <w:t>a0, a1 y t0 (temporal para el desplazamiento y la dirección)</w:t>
            </w:r>
          </w:p>
        </w:tc>
        <w:tc>
          <w:tcPr>
            <w:tcW w:w="1814" w:type="dxa"/>
          </w:tcPr>
          <w:p w14:paraId="5DF43F69">
            <w:pPr>
              <w:spacing w:after="0" w:line="240" w:lineRule="auto"/>
            </w:pPr>
            <w:r>
              <w:rPr>
                <w:sz w:val="19"/>
              </w:rPr>
              <w:t>no</w:t>
            </w:r>
          </w:p>
        </w:tc>
      </w:tr>
      <w:tr w14:paraId="072ED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268309B1">
            <w:pPr>
              <w:spacing w:after="0" w:line="240" w:lineRule="auto"/>
            </w:pPr>
            <w:r>
              <w:rPr>
                <w:sz w:val="19"/>
              </w:rPr>
              <w:t>busqueda_binaria(A, lo, hi, x)</w:t>
            </w:r>
          </w:p>
        </w:tc>
        <w:tc>
          <w:tcPr>
            <w:tcW w:w="2041" w:type="dxa"/>
          </w:tcPr>
          <w:p w14:paraId="3A7ECA4C">
            <w:pPr>
              <w:spacing w:after="0" w:line="240" w:lineRule="auto"/>
            </w:pPr>
            <w:r>
              <w:rPr>
                <w:sz w:val="19"/>
              </w:rPr>
              <w:t>a0 = A, a1 = lo, a2 = hi, a3 = x</w:t>
            </w:r>
          </w:p>
        </w:tc>
        <w:tc>
          <w:tcPr>
            <w:tcW w:w="1077" w:type="dxa"/>
          </w:tcPr>
          <w:p w14:paraId="32C62764">
            <w:pPr>
              <w:spacing w:after="0" w:line="240" w:lineRule="auto"/>
            </w:pPr>
            <w:r>
              <w:rPr>
                <w:sz w:val="19"/>
              </w:rPr>
              <w:t>a0</w:t>
            </w:r>
          </w:p>
        </w:tc>
        <w:tc>
          <w:tcPr>
            <w:tcW w:w="2721" w:type="dxa"/>
          </w:tcPr>
          <w:p w14:paraId="08DEDACD">
            <w:pPr>
              <w:spacing w:after="0" w:line="240" w:lineRule="auto"/>
            </w:pPr>
            <w:r>
              <w:rPr>
                <w:sz w:val="19"/>
              </w:rPr>
              <w:t>a0–a3 (argumentos y retorno), s0–s4 (A, lo, hi, x, m), ra</w:t>
            </w:r>
          </w:p>
        </w:tc>
        <w:tc>
          <w:tcPr>
            <w:tcW w:w="1814" w:type="dxa"/>
          </w:tcPr>
          <w:p w14:paraId="43946B55">
            <w:pPr>
              <w:spacing w:after="0" w:line="240" w:lineRule="auto"/>
            </w:pPr>
            <w:r>
              <w:rPr>
                <w:sz w:val="19"/>
              </w:rPr>
              <w:t>sí: mitad, elemento y a sí misma</w:t>
            </w:r>
          </w:p>
        </w:tc>
      </w:tr>
      <w:tr w14:paraId="452F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1" w:type="dxa"/>
          </w:tcPr>
          <w:p w14:paraId="5027D5AF">
            <w:pPr>
              <w:spacing w:after="0" w:line="240" w:lineRule="auto"/>
            </w:pPr>
            <w:r>
              <w:rPr>
                <w:sz w:val="19"/>
              </w:rPr>
              <w:t>main</w:t>
            </w:r>
          </w:p>
        </w:tc>
        <w:tc>
          <w:tcPr>
            <w:tcW w:w="2041" w:type="dxa"/>
          </w:tcPr>
          <w:p w14:paraId="0AB7B26E">
            <w:pPr>
              <w:spacing w:after="0" w:line="240" w:lineRule="auto"/>
            </w:pPr>
            <w:r>
              <w:rPr>
                <w:sz w:val="19"/>
              </w:rPr>
              <w:t>ninguno (void)</w:t>
            </w:r>
          </w:p>
        </w:tc>
        <w:tc>
          <w:tcPr>
            <w:tcW w:w="1077" w:type="dxa"/>
          </w:tcPr>
          <w:p w14:paraId="07C5EF83">
            <w:pPr>
              <w:spacing w:after="0" w:line="240" w:lineRule="auto"/>
            </w:pPr>
            <w:r>
              <w:rPr>
                <w:sz w:val="19"/>
              </w:rPr>
              <w:t>a0 = pos</w:t>
            </w:r>
          </w:p>
        </w:tc>
        <w:tc>
          <w:tcPr>
            <w:tcW w:w="2721" w:type="dxa"/>
          </w:tcPr>
          <w:p w14:paraId="406FFA57">
            <w:pPr>
              <w:spacing w:after="0" w:line="240" w:lineRule="auto"/>
            </w:pPr>
            <w:r>
              <w:rPr>
                <w:sz w:val="19"/>
              </w:rPr>
              <w:t>t0 (constantes del arreglo), a0–a3 (los cuatro argumentos), ra</w:t>
            </w:r>
          </w:p>
        </w:tc>
        <w:tc>
          <w:tcPr>
            <w:tcW w:w="1814" w:type="dxa"/>
          </w:tcPr>
          <w:p w14:paraId="51410E9B">
            <w:pPr>
              <w:spacing w:after="0" w:line="240" w:lineRule="auto"/>
            </w:pPr>
            <w:r>
              <w:rPr>
                <w:sz w:val="19"/>
              </w:rPr>
              <w:t>sí: busqueda_binaria</w:t>
            </w:r>
          </w:p>
        </w:tc>
      </w:tr>
    </w:tbl>
    <w:p w14:paraId="7A82092B">
      <w:pPr>
        <w:spacing w:after="40"/>
      </w:pPr>
    </w:p>
    <w:p w14:paraId="0E6F18E0">
      <w:r>
        <w:rPr>
          <w:b w:val="0"/>
        </w:rPr>
        <w:t>Reparto de s0–s4 en busqueda_binaria: s0 = A, s1 = lo, s2 = hi, s3 = x, s4 = m. Todos son valores que tienen que cruzar algún jal (mitad, elemento), por eso van en registros s y no en t ni en a.</w:t>
      </w:r>
    </w:p>
    <w:p w14:paraId="692222AB">
      <w:pPr>
        <w:pStyle w:val="3"/>
      </w:pPr>
      <w:r>
        <w:t>1.2 Frames</w:t>
      </w:r>
    </w:p>
    <w:p w14:paraId="108F809A">
      <w:r>
        <w:rPr>
          <w:b/>
        </w:rPr>
        <w:t>busqueda_binaria — reserva 32 bytes (ra + 5 registros s = 24 bytes, redondeado a múltiplo de 16):</w:t>
      </w:r>
    </w:p>
    <w:p w14:paraId="7376E77F">
      <w:pPr>
        <w:spacing w:before="0" w:after="0"/>
      </w:pPr>
      <w:r>
        <w:rPr>
          <w:rFonts w:ascii="Consolas" w:hAnsi="Consolas" w:eastAsia="Consolas"/>
          <w:sz w:val="17"/>
        </w:rPr>
        <w:t>addi sp, sp, -32          &lt;- reserva 32 bytes</w:t>
      </w:r>
    </w:p>
    <w:p w14:paraId="6E684417">
      <w:pPr>
        <w:spacing w:before="0" w:after="0"/>
      </w:pPr>
      <w:r>
        <w:rPr>
          <w:rFonts w:ascii="Consolas" w:hAnsi="Consolas" w:eastAsia="Consolas"/>
          <w:sz w:val="17"/>
        </w:rPr>
        <w:t xml:space="preserve"> </w:t>
      </w:r>
    </w:p>
    <w:p w14:paraId="4C34AE0D">
      <w:pPr>
        <w:spacing w:before="0" w:after="0"/>
      </w:pPr>
      <w:r>
        <w:rPr>
          <w:rFonts w:ascii="Consolas" w:hAnsi="Consolas" w:eastAsia="Consolas"/>
          <w:sz w:val="17"/>
        </w:rPr>
        <w:t>28(sp)  [ ra guardado ]</w:t>
      </w:r>
    </w:p>
    <w:p w14:paraId="574A8CFC">
      <w:pPr>
        <w:spacing w:before="0" w:after="0"/>
      </w:pPr>
      <w:r>
        <w:rPr>
          <w:rFonts w:ascii="Consolas" w:hAnsi="Consolas" w:eastAsia="Consolas"/>
          <w:sz w:val="17"/>
        </w:rPr>
        <w:t>24(sp)  [ s0 guardado (A)  ]</w:t>
      </w:r>
    </w:p>
    <w:p w14:paraId="2D718B34">
      <w:pPr>
        <w:spacing w:before="0" w:after="0"/>
      </w:pPr>
      <w:r>
        <w:rPr>
          <w:rFonts w:ascii="Consolas" w:hAnsi="Consolas" w:eastAsia="Consolas"/>
          <w:sz w:val="17"/>
        </w:rPr>
        <w:t>20(sp)  [ s1 guardado (lo) ]</w:t>
      </w:r>
    </w:p>
    <w:p w14:paraId="3BF820FF">
      <w:pPr>
        <w:spacing w:before="0" w:after="0"/>
      </w:pPr>
      <w:r>
        <w:rPr>
          <w:rFonts w:ascii="Consolas" w:hAnsi="Consolas" w:eastAsia="Consolas"/>
          <w:sz w:val="17"/>
        </w:rPr>
        <w:t>16(sp)  [ s2 guardado (hi) ]</w:t>
      </w:r>
    </w:p>
    <w:p w14:paraId="5BCF4D5F">
      <w:pPr>
        <w:spacing w:before="0" w:after="0"/>
      </w:pPr>
      <w:r>
        <w:rPr>
          <w:rFonts w:ascii="Consolas" w:hAnsi="Consolas" w:eastAsia="Consolas"/>
          <w:sz w:val="17"/>
        </w:rPr>
        <w:t>12(sp)  [ s3 guardado (x)  ]</w:t>
      </w:r>
    </w:p>
    <w:p w14:paraId="05AE6706">
      <w:pPr>
        <w:spacing w:before="0" w:after="0"/>
      </w:pPr>
      <w:r>
        <w:rPr>
          <w:rFonts w:ascii="Consolas" w:hAnsi="Consolas" w:eastAsia="Consolas"/>
          <w:sz w:val="17"/>
        </w:rPr>
        <w:t xml:space="preserve"> 8(sp)  [ s4 guardado (m)  ]</w:t>
      </w:r>
    </w:p>
    <w:p w14:paraId="3D84DBA9">
      <w:pPr>
        <w:spacing w:before="0" w:after="0"/>
      </w:pPr>
      <w:r>
        <w:rPr>
          <w:rFonts w:ascii="Consolas" w:hAnsi="Consolas" w:eastAsia="Consolas"/>
          <w:sz w:val="17"/>
        </w:rPr>
        <w:t xml:space="preserve"> 4(sp)  [ libre, relleno   ]</w:t>
      </w:r>
    </w:p>
    <w:p w14:paraId="4DDFD821">
      <w:pPr>
        <w:spacing w:before="0" w:after="0"/>
      </w:pPr>
      <w:r>
        <w:rPr>
          <w:rFonts w:ascii="Consolas" w:hAnsi="Consolas" w:eastAsia="Consolas"/>
          <w:sz w:val="17"/>
        </w:rPr>
        <w:t xml:space="preserve"> 0(sp)  [ libre, relleno   ]   &lt;- el frame es múltiplo de 16</w:t>
      </w:r>
    </w:p>
    <w:p w14:paraId="5C07BD68">
      <w:pPr>
        <w:spacing w:before="0" w:after="0"/>
      </w:pPr>
      <w:r>
        <w:rPr>
          <w:rFonts w:ascii="Consolas" w:hAnsi="Consolas" w:eastAsia="Consolas"/>
          <w:sz w:val="17"/>
        </w:rPr>
        <w:t xml:space="preserve"> </w:t>
      </w:r>
    </w:p>
    <w:p w14:paraId="6A525A59">
      <w:pPr>
        <w:spacing w:before="0" w:after="0"/>
      </w:pPr>
      <w:r>
        <w:rPr>
          <w:rFonts w:ascii="Consolas" w:hAnsi="Consolas" w:eastAsia="Consolas"/>
          <w:sz w:val="17"/>
        </w:rPr>
        <w:t>addi sp, sp, 32           &lt;- devuelve los 32 bytes</w:t>
      </w:r>
    </w:p>
    <w:p w14:paraId="3860C5EE">
      <w:pPr>
        <w:spacing w:after="40"/>
      </w:pPr>
    </w:p>
    <w:p w14:paraId="5FC50E16">
      <w:r>
        <w:rPr>
          <w:b/>
        </w:rPr>
        <w:t>main — reserva 48 bytes (arreglo de 10 enteros = 40 bytes + ra = 44, redondeado a 48):</w:t>
      </w:r>
    </w:p>
    <w:p w14:paraId="4DAEB711">
      <w:pPr>
        <w:spacing w:before="0" w:after="0"/>
      </w:pPr>
      <w:r>
        <w:rPr>
          <w:rFonts w:ascii="Consolas" w:hAnsi="Consolas" w:eastAsia="Consolas"/>
          <w:sz w:val="17"/>
        </w:rPr>
        <w:t>addi sp, sp, -48          &lt;- reserva 48 bytes</w:t>
      </w:r>
    </w:p>
    <w:p w14:paraId="3BD0B112">
      <w:pPr>
        <w:spacing w:before="0" w:after="0"/>
      </w:pPr>
      <w:r>
        <w:rPr>
          <w:rFonts w:ascii="Consolas" w:hAnsi="Consolas" w:eastAsia="Consolas"/>
          <w:sz w:val="17"/>
        </w:rPr>
        <w:t xml:space="preserve"> </w:t>
      </w:r>
    </w:p>
    <w:p w14:paraId="6661CE41">
      <w:pPr>
        <w:spacing w:before="0" w:after="0"/>
      </w:pPr>
      <w:r>
        <w:rPr>
          <w:rFonts w:ascii="Consolas" w:hAnsi="Consolas" w:eastAsia="Consolas"/>
          <w:sz w:val="17"/>
        </w:rPr>
        <w:t>44(sp)  [ ra guardado        ]</w:t>
      </w:r>
    </w:p>
    <w:p w14:paraId="5E70BB21">
      <w:pPr>
        <w:spacing w:before="0" w:after="0"/>
      </w:pPr>
      <w:r>
        <w:rPr>
          <w:rFonts w:ascii="Consolas" w:hAnsi="Consolas" w:eastAsia="Consolas"/>
          <w:sz w:val="17"/>
        </w:rPr>
        <w:t>40(sp)  [ libre, relleno     ]</w:t>
      </w:r>
    </w:p>
    <w:p w14:paraId="1222E8ED">
      <w:pPr>
        <w:spacing w:before="0" w:after="0"/>
      </w:pPr>
      <w:r>
        <w:rPr>
          <w:rFonts w:ascii="Consolas" w:hAnsi="Consolas" w:eastAsia="Consolas"/>
          <w:sz w:val="17"/>
        </w:rPr>
        <w:t>36(sp)  [ A[9] = 91 ]</w:t>
      </w:r>
    </w:p>
    <w:p w14:paraId="09447AAB">
      <w:pPr>
        <w:spacing w:before="0" w:after="0"/>
      </w:pPr>
      <w:r>
        <w:rPr>
          <w:rFonts w:ascii="Consolas" w:hAnsi="Consolas" w:eastAsia="Consolas"/>
          <w:sz w:val="17"/>
        </w:rPr>
        <w:t>32(sp)  [ A[8] = 72 ]</w:t>
      </w:r>
    </w:p>
    <w:p w14:paraId="4A60A097">
      <w:pPr>
        <w:spacing w:before="0" w:after="0"/>
      </w:pPr>
      <w:r>
        <w:rPr>
          <w:rFonts w:ascii="Consolas" w:hAnsi="Consolas" w:eastAsia="Consolas"/>
          <w:sz w:val="17"/>
        </w:rPr>
        <w:t>28(sp)  [ A[7] = 56 ]</w:t>
      </w:r>
    </w:p>
    <w:p w14:paraId="639E9F14">
      <w:pPr>
        <w:spacing w:before="0" w:after="0"/>
      </w:pPr>
      <w:r>
        <w:rPr>
          <w:rFonts w:ascii="Consolas" w:hAnsi="Consolas" w:eastAsia="Consolas"/>
          <w:sz w:val="17"/>
        </w:rPr>
        <w:t>24(sp)  [ A[6] = 38 ]</w:t>
      </w:r>
    </w:p>
    <w:p w14:paraId="5364BBF1">
      <w:pPr>
        <w:spacing w:before="0" w:after="0"/>
      </w:pPr>
      <w:r>
        <w:rPr>
          <w:rFonts w:ascii="Consolas" w:hAnsi="Consolas" w:eastAsia="Consolas"/>
          <w:sz w:val="17"/>
        </w:rPr>
        <w:t>20(sp)  [ A[5] = 23 ]</w:t>
      </w:r>
    </w:p>
    <w:p w14:paraId="56C88EC3">
      <w:pPr>
        <w:spacing w:before="0" w:after="0"/>
      </w:pPr>
      <w:r>
        <w:rPr>
          <w:rFonts w:ascii="Consolas" w:hAnsi="Consolas" w:eastAsia="Consolas"/>
          <w:sz w:val="17"/>
        </w:rPr>
        <w:t>16(sp)  [ A[4] = 16 ]</w:t>
      </w:r>
    </w:p>
    <w:p w14:paraId="1D2C26EB">
      <w:pPr>
        <w:spacing w:before="0" w:after="0"/>
      </w:pPr>
      <w:r>
        <w:rPr>
          <w:rFonts w:ascii="Consolas" w:hAnsi="Consolas" w:eastAsia="Consolas"/>
          <w:sz w:val="17"/>
        </w:rPr>
        <w:t>12(sp)  [ A[3] = 12 ]</w:t>
      </w:r>
    </w:p>
    <w:p w14:paraId="06CE5DCC">
      <w:pPr>
        <w:spacing w:before="0" w:after="0"/>
      </w:pPr>
      <w:r>
        <w:rPr>
          <w:rFonts w:ascii="Consolas" w:hAnsi="Consolas" w:eastAsia="Consolas"/>
          <w:sz w:val="17"/>
        </w:rPr>
        <w:t xml:space="preserve"> 8(sp)  [ A[2] = 8  ]</w:t>
      </w:r>
    </w:p>
    <w:p w14:paraId="236B2C5A">
      <w:pPr>
        <w:spacing w:before="0" w:after="0"/>
      </w:pPr>
      <w:r>
        <w:rPr>
          <w:rFonts w:ascii="Consolas" w:hAnsi="Consolas" w:eastAsia="Consolas"/>
          <w:sz w:val="17"/>
        </w:rPr>
        <w:t xml:space="preserve"> 4(sp)  [ A[1] = 5  ]</w:t>
      </w:r>
    </w:p>
    <w:p w14:paraId="45EB84A5">
      <w:pPr>
        <w:spacing w:before="0" w:after="0"/>
      </w:pPr>
      <w:r>
        <w:rPr>
          <w:rFonts w:ascii="Consolas" w:hAnsi="Consolas" w:eastAsia="Consolas"/>
          <w:sz w:val="17"/>
        </w:rPr>
        <w:t xml:space="preserve"> 0(sp)  [ A[0] = 2  ]     &lt;- A = sp (la dirección de A[0]); el frame es múltiplo de 16</w:t>
      </w:r>
    </w:p>
    <w:p w14:paraId="64C34EBE">
      <w:pPr>
        <w:spacing w:before="0" w:after="0"/>
      </w:pPr>
      <w:r>
        <w:rPr>
          <w:rFonts w:ascii="Consolas" w:hAnsi="Consolas" w:eastAsia="Consolas"/>
          <w:sz w:val="17"/>
        </w:rPr>
        <w:t xml:space="preserve"> </w:t>
      </w:r>
    </w:p>
    <w:p w14:paraId="5392BE67">
      <w:pPr>
        <w:spacing w:before="0" w:after="0"/>
      </w:pPr>
      <w:r>
        <w:rPr>
          <w:rFonts w:ascii="Consolas" w:hAnsi="Consolas" w:eastAsia="Consolas"/>
          <w:sz w:val="17"/>
        </w:rPr>
        <w:t>addi sp, sp, 48           &lt;- devuelve los 48 bytes</w:t>
      </w:r>
    </w:p>
    <w:p w14:paraId="309B6A94">
      <w:pPr>
        <w:spacing w:after="40"/>
      </w:pPr>
    </w:p>
    <w:p w14:paraId="23019581">
      <w:r>
        <w:rPr>
          <w:b w:val="0"/>
        </w:rPr>
        <w:t>mitad y elemento son hojas y no necesitan frame.</w:t>
      </w:r>
    </w:p>
    <w:p w14:paraId="75110796">
      <w:pPr>
        <w:pStyle w:val="3"/>
      </w:pPr>
      <w:r>
        <w:t>1.3 ¿Qué hace falta después de la llamada recursiva?</w:t>
      </w:r>
    </w:p>
    <w:p w14:paraId="3AC7BB0A">
      <w:r>
        <w:rPr>
          <w:b w:val="0"/>
        </w:rPr>
        <w:t>Después de que vuelve la llamada recursiva solo hace falta ra (para volver al llamador) y los s0–s4 del llamador, que el epílogo restaura. El resultado ya está en a0 y no se modifica.</w:t>
      </w:r>
    </w:p>
    <w:p w14:paraId="65D04017">
      <w:r>
        <w:rPr>
          <w:b w:val="0"/>
        </w:rPr>
        <w:t>Los valores que hay que guardar son los que cruzan las llamadas auxiliares que vienen antes: A, lo, hi y x cruzan la llamada a mitad; A, lo, hi, x y m cruzan la llamada a elemento (hacen falta después para decidir entre acertar, ir a la derecha o ir a la izquierda). Por eso van en s0–s4, y ra se guarda porque la función hace llamadas.</w:t>
      </w:r>
    </w:p>
    <w:p w14:paraId="090F9799">
      <w:pPr>
        <w:pStyle w:val="2"/>
      </w:pPr>
      <w:r>
        <w:t>Parte 2 · Las funciones hoja</w:t>
      </w:r>
    </w:p>
    <w:p w14:paraId="6E3D6B6E">
      <w:pPr>
        <w:pStyle w:val="3"/>
      </w:pPr>
      <w:r>
        <w:t>2.1 mitad</w:t>
      </w:r>
    </w:p>
    <w:p w14:paraId="7B3DDB5D">
      <w:pPr>
        <w:spacing w:before="0" w:after="0"/>
      </w:pPr>
      <w:r>
        <w:rPr>
          <w:rFonts w:ascii="Consolas" w:hAnsi="Consolas" w:eastAsia="Consolas"/>
          <w:sz w:val="17"/>
        </w:rPr>
        <w:t>mitad:</w:t>
      </w:r>
    </w:p>
    <w:p w14:paraId="482F5604">
      <w:pPr>
        <w:spacing w:before="0" w:after="0"/>
      </w:pPr>
      <w:r>
        <w:rPr>
          <w:rFonts w:ascii="Consolas" w:hAnsi="Consolas" w:eastAsia="Consolas"/>
          <w:sz w:val="17"/>
        </w:rPr>
        <w:t xml:space="preserve">    add   a0, a0, a1            # a0 = lo + hi</w:t>
      </w:r>
    </w:p>
    <w:p w14:paraId="1DDB3C89">
      <w:pPr>
        <w:spacing w:before="0" w:after="0"/>
      </w:pPr>
      <w:r>
        <w:rPr>
          <w:rFonts w:ascii="Consolas" w:hAnsi="Consolas" w:eastAsia="Consolas"/>
          <w:sz w:val="17"/>
        </w:rPr>
        <w:t xml:space="preserve">    srai  a0, a0, 1             # a0 = (lo + hi) &gt;&gt; 1</w:t>
      </w:r>
    </w:p>
    <w:p w14:paraId="547C0571">
      <w:pPr>
        <w:spacing w:before="0" w:after="0"/>
      </w:pPr>
      <w:r>
        <w:rPr>
          <w:rFonts w:ascii="Consolas" w:hAnsi="Consolas" w:eastAsia="Consolas"/>
          <w:sz w:val="17"/>
        </w:rPr>
        <w:t xml:space="preserve">    jalr  x0, 0(ra)             # ret</w:t>
      </w:r>
    </w:p>
    <w:p w14:paraId="4A1DA3BE">
      <w:pPr>
        <w:spacing w:after="40"/>
      </w:pPr>
    </w:p>
    <w:p w14:paraId="13B4BFD1">
      <w:pPr>
        <w:pStyle w:val="3"/>
      </w:pPr>
      <w:r>
        <w:t>2.2 elemento</w:t>
      </w:r>
    </w:p>
    <w:p w14:paraId="6837CFE6">
      <w:pPr>
        <w:spacing w:before="0" w:after="0"/>
      </w:pPr>
      <w:r>
        <w:rPr>
          <w:rFonts w:ascii="Consolas" w:hAnsi="Consolas" w:eastAsia="Consolas"/>
          <w:sz w:val="17"/>
        </w:rPr>
        <w:t>elemento:</w:t>
      </w:r>
    </w:p>
    <w:p w14:paraId="47BD419A">
      <w:pPr>
        <w:spacing w:before="0" w:after="0"/>
      </w:pPr>
      <w:r>
        <w:rPr>
          <w:rFonts w:ascii="Consolas" w:hAnsi="Consolas" w:eastAsia="Consolas"/>
          <w:sz w:val="17"/>
        </w:rPr>
        <w:t xml:space="preserve">    slli  t0, a1, 2             # i * 4: índice -&gt; bytes</w:t>
      </w:r>
    </w:p>
    <w:p w14:paraId="66687671">
      <w:pPr>
        <w:spacing w:before="0" w:after="0"/>
      </w:pPr>
      <w:r>
        <w:rPr>
          <w:rFonts w:ascii="Consolas" w:hAnsi="Consolas" w:eastAsia="Consolas"/>
          <w:sz w:val="17"/>
        </w:rPr>
        <w:t xml:space="preserve">    add   t0, a0, t0            # dirección de A[i]</w:t>
      </w:r>
    </w:p>
    <w:p w14:paraId="552D0EC8">
      <w:pPr>
        <w:spacing w:before="0" w:after="0"/>
      </w:pPr>
      <w:r>
        <w:rPr>
          <w:rFonts w:ascii="Consolas" w:hAnsi="Consolas" w:eastAsia="Consolas"/>
          <w:sz w:val="17"/>
        </w:rPr>
        <w:t xml:space="preserve">    lw    a0, 0(t0)             # a0 = A[i]</w:t>
      </w:r>
    </w:p>
    <w:p w14:paraId="43CBF9AB">
      <w:pPr>
        <w:spacing w:before="0" w:after="0"/>
      </w:pPr>
      <w:r>
        <w:rPr>
          <w:rFonts w:ascii="Consolas" w:hAnsi="Consolas" w:eastAsia="Consolas"/>
          <w:sz w:val="17"/>
        </w:rPr>
        <w:t xml:space="preserve">    jalr  x0, 0(ra)             # ret</w:t>
      </w:r>
    </w:p>
    <w:p w14:paraId="4DDCC64B">
      <w:pPr>
        <w:spacing w:after="40"/>
      </w:pPr>
    </w:p>
    <w:p w14:paraId="26F227CB">
      <w:pPr>
        <w:pStyle w:val="3"/>
      </w:pPr>
      <w:r>
        <w:t>2.3 ¿Por qué no tocan el stack?</w:t>
      </w:r>
    </w:p>
    <w:p w14:paraId="64EE29E6">
      <w:r>
        <w:rPr>
          <w:b w:val="0"/>
        </w:rPr>
        <w:t>Porque son funciones hoja (no llaman a nadie, así que ra no se sobrescribe) y les alcanzan los registros a0, a1 y t0, sin usar ningún s que haya que guardar.</w:t>
      </w:r>
    </w:p>
    <w:p w14:paraId="37A9BAFE">
      <w:pPr>
        <w:pStyle w:val="2"/>
      </w:pPr>
      <w:r>
        <w:t>Parte 3 · busqueda_binaria</w:t>
      </w:r>
    </w:p>
    <w:p w14:paraId="3495A571">
      <w:pPr>
        <w:pStyle w:val="3"/>
      </w:pPr>
      <w:r>
        <w:t>3.1 Código</w:t>
      </w:r>
    </w:p>
    <w:p w14:paraId="324150EF">
      <w:pPr>
        <w:spacing w:before="0" w:after="0"/>
      </w:pPr>
      <w:r>
        <w:rPr>
          <w:rFonts w:ascii="Consolas" w:hAnsi="Consolas" w:eastAsia="Consolas"/>
          <w:sz w:val="17"/>
        </w:rPr>
        <w:t>busqueda_binaria:</w:t>
      </w:r>
    </w:p>
    <w:p w14:paraId="2EA2B440">
      <w:pPr>
        <w:spacing w:before="0" w:after="0"/>
      </w:pPr>
      <w:r>
        <w:rPr>
          <w:rFonts w:ascii="Consolas" w:hAnsi="Consolas" w:eastAsia="Consolas"/>
          <w:sz w:val="17"/>
        </w:rPr>
        <w:t xml:space="preserve">    # ---- PROLOGO ----</w:t>
      </w:r>
    </w:p>
    <w:p w14:paraId="3447DA4E">
      <w:pPr>
        <w:spacing w:before="0" w:after="0"/>
      </w:pPr>
      <w:r>
        <w:rPr>
          <w:rFonts w:ascii="Consolas" w:hAnsi="Consolas" w:eastAsia="Consolas"/>
          <w:sz w:val="17"/>
        </w:rPr>
        <w:t xml:space="preserve">    addi  sp, sp, -32</w:t>
      </w:r>
    </w:p>
    <w:p w14:paraId="14D73DDC">
      <w:pPr>
        <w:spacing w:before="0" w:after="0"/>
      </w:pPr>
      <w:r>
        <w:rPr>
          <w:rFonts w:ascii="Consolas" w:hAnsi="Consolas" w:eastAsia="Consolas"/>
          <w:sz w:val="17"/>
        </w:rPr>
        <w:t xml:space="preserve">    sw    ra, 28(sp)</w:t>
      </w:r>
    </w:p>
    <w:p w14:paraId="6AF53587">
      <w:pPr>
        <w:spacing w:before="0" w:after="0"/>
      </w:pPr>
      <w:r>
        <w:rPr>
          <w:rFonts w:ascii="Consolas" w:hAnsi="Consolas" w:eastAsia="Consolas"/>
          <w:sz w:val="17"/>
        </w:rPr>
        <w:t xml:space="preserve">    sw    s0, 24(sp)</w:t>
      </w:r>
    </w:p>
    <w:p w14:paraId="4AFF51B3">
      <w:pPr>
        <w:spacing w:before="0" w:after="0"/>
      </w:pPr>
      <w:r>
        <w:rPr>
          <w:rFonts w:ascii="Consolas" w:hAnsi="Consolas" w:eastAsia="Consolas"/>
          <w:sz w:val="17"/>
        </w:rPr>
        <w:t xml:space="preserve">    sw    s1, 20(sp)</w:t>
      </w:r>
    </w:p>
    <w:p w14:paraId="1DB2B2FF">
      <w:pPr>
        <w:spacing w:before="0" w:after="0"/>
      </w:pPr>
      <w:r>
        <w:rPr>
          <w:rFonts w:ascii="Consolas" w:hAnsi="Consolas" w:eastAsia="Consolas"/>
          <w:sz w:val="17"/>
        </w:rPr>
        <w:t xml:space="preserve">    sw    s2, 16(sp)</w:t>
      </w:r>
    </w:p>
    <w:p w14:paraId="76D03ACB">
      <w:pPr>
        <w:spacing w:before="0" w:after="0"/>
      </w:pPr>
      <w:r>
        <w:rPr>
          <w:rFonts w:ascii="Consolas" w:hAnsi="Consolas" w:eastAsia="Consolas"/>
          <w:sz w:val="17"/>
        </w:rPr>
        <w:t xml:space="preserve">    sw    s3, 12(sp)</w:t>
      </w:r>
    </w:p>
    <w:p w14:paraId="68A194BF">
      <w:pPr>
        <w:spacing w:before="0" w:after="0"/>
      </w:pPr>
      <w:r>
        <w:rPr>
          <w:rFonts w:ascii="Consolas" w:hAnsi="Consolas" w:eastAsia="Consolas"/>
          <w:sz w:val="17"/>
        </w:rPr>
        <w:t xml:space="preserve">    sw    s4, 8(sp)</w:t>
      </w:r>
    </w:p>
    <w:p w14:paraId="331EF957">
      <w:pPr>
        <w:spacing w:before="0" w:after="0"/>
      </w:pPr>
      <w:r>
        <w:rPr>
          <w:rFonts w:ascii="Consolas" w:hAnsi="Consolas" w:eastAsia="Consolas"/>
          <w:sz w:val="17"/>
        </w:rPr>
        <w:t xml:space="preserve"> </w:t>
      </w:r>
    </w:p>
    <w:p w14:paraId="300A24F7">
      <w:pPr>
        <w:spacing w:before="0" w:after="0"/>
      </w:pPr>
      <w:r>
        <w:rPr>
          <w:rFonts w:ascii="Consolas" w:hAnsi="Consolas" w:eastAsia="Consolas"/>
          <w:sz w:val="17"/>
        </w:rPr>
        <w:t xml:space="preserve">    # ---- CASO BASE: if (lo &gt; hi) return -1 ----</w:t>
      </w:r>
    </w:p>
    <w:p w14:paraId="20E23D44">
      <w:pPr>
        <w:spacing w:before="0" w:after="0"/>
      </w:pPr>
      <w:r>
        <w:rPr>
          <w:rFonts w:ascii="Consolas" w:hAnsi="Consolas" w:eastAsia="Consolas"/>
          <w:sz w:val="17"/>
        </w:rPr>
        <w:t xml:space="preserve">    bge   a2, a1, seguir        # condicion invertida: hi &gt;= lo -&gt; seguir</w:t>
      </w:r>
    </w:p>
    <w:p w14:paraId="71AC3A44">
      <w:pPr>
        <w:spacing w:before="0" w:after="0"/>
      </w:pPr>
      <w:r>
        <w:rPr>
          <w:rFonts w:ascii="Consolas" w:hAnsi="Consolas" w:eastAsia="Consolas"/>
          <w:sz w:val="17"/>
        </w:rPr>
        <w:t xml:space="preserve">    addi  a0, x0, -1</w:t>
      </w:r>
    </w:p>
    <w:p w14:paraId="1A977FCB">
      <w:pPr>
        <w:spacing w:before="0" w:after="0"/>
      </w:pPr>
      <w:r>
        <w:rPr>
          <w:rFonts w:ascii="Consolas" w:hAnsi="Consolas" w:eastAsia="Consolas"/>
          <w:sz w:val="17"/>
        </w:rPr>
        <w:t xml:space="preserve">    jal   x0, epilogo</w:t>
      </w:r>
    </w:p>
    <w:p w14:paraId="7FC051AB">
      <w:pPr>
        <w:spacing w:before="0" w:after="0"/>
      </w:pPr>
      <w:r>
        <w:rPr>
          <w:rFonts w:ascii="Consolas" w:hAnsi="Consolas" w:eastAsia="Consolas"/>
          <w:sz w:val="17"/>
        </w:rPr>
        <w:t xml:space="preserve"> </w:t>
      </w:r>
    </w:p>
    <w:p w14:paraId="47ECBEFA">
      <w:pPr>
        <w:spacing w:before="0" w:after="0"/>
      </w:pPr>
      <w:r>
        <w:rPr>
          <w:rFonts w:ascii="Consolas" w:hAnsi="Consolas" w:eastAsia="Consolas"/>
          <w:sz w:val="17"/>
        </w:rPr>
        <w:t>seguir:</w:t>
      </w:r>
    </w:p>
    <w:p w14:paraId="06F27E59">
      <w:pPr>
        <w:spacing w:before="0" w:after="0"/>
      </w:pPr>
      <w:r>
        <w:rPr>
          <w:rFonts w:ascii="Consolas" w:hAnsi="Consolas" w:eastAsia="Consolas"/>
          <w:sz w:val="17"/>
        </w:rPr>
        <w:t xml:space="preserve">    addi  s0, a0, 0             # s0 = A   (cruza las llamadas)</w:t>
      </w:r>
    </w:p>
    <w:p w14:paraId="7A89CB6C">
      <w:pPr>
        <w:spacing w:before="0" w:after="0"/>
      </w:pPr>
      <w:r>
        <w:rPr>
          <w:rFonts w:ascii="Consolas" w:hAnsi="Consolas" w:eastAsia="Consolas"/>
          <w:sz w:val="17"/>
        </w:rPr>
        <w:t xml:space="preserve">    addi  s1, a1, 0             # s1 = lo</w:t>
      </w:r>
    </w:p>
    <w:p w14:paraId="4340C28D">
      <w:pPr>
        <w:spacing w:before="0" w:after="0"/>
      </w:pPr>
      <w:r>
        <w:rPr>
          <w:rFonts w:ascii="Consolas" w:hAnsi="Consolas" w:eastAsia="Consolas"/>
          <w:sz w:val="17"/>
        </w:rPr>
        <w:t xml:space="preserve">    addi  s2, a2, 0             # s2 = hi</w:t>
      </w:r>
    </w:p>
    <w:p w14:paraId="7866DA89">
      <w:pPr>
        <w:spacing w:before="0" w:after="0"/>
      </w:pPr>
      <w:r>
        <w:rPr>
          <w:rFonts w:ascii="Consolas" w:hAnsi="Consolas" w:eastAsia="Consolas"/>
          <w:sz w:val="17"/>
        </w:rPr>
        <w:t xml:space="preserve">    addi  s3, a3, 0             # s3 = x</w:t>
      </w:r>
    </w:p>
    <w:p w14:paraId="3D87C02E">
      <w:pPr>
        <w:spacing w:before="0" w:after="0"/>
      </w:pPr>
      <w:r>
        <w:rPr>
          <w:rFonts w:ascii="Consolas" w:hAnsi="Consolas" w:eastAsia="Consolas"/>
          <w:sz w:val="17"/>
        </w:rPr>
        <w:t xml:space="preserve"> </w:t>
      </w:r>
    </w:p>
    <w:p w14:paraId="1150FFE2">
      <w:pPr>
        <w:spacing w:before="0" w:after="0"/>
      </w:pPr>
      <w:r>
        <w:rPr>
          <w:rFonts w:ascii="Consolas" w:hAnsi="Consolas" w:eastAsia="Consolas"/>
          <w:sz w:val="17"/>
        </w:rPr>
        <w:t xml:space="preserve">    # ---- m = mitad(lo, hi) ----</w:t>
      </w:r>
    </w:p>
    <w:p w14:paraId="4A0A46E5">
      <w:pPr>
        <w:spacing w:before="0" w:after="0"/>
      </w:pPr>
      <w:r>
        <w:rPr>
          <w:rFonts w:ascii="Consolas" w:hAnsi="Consolas" w:eastAsia="Consolas"/>
          <w:sz w:val="17"/>
        </w:rPr>
        <w:t xml:space="preserve">    addi  a0, s1, 0</w:t>
      </w:r>
    </w:p>
    <w:p w14:paraId="29FD2350">
      <w:pPr>
        <w:spacing w:before="0" w:after="0"/>
      </w:pPr>
      <w:r>
        <w:rPr>
          <w:rFonts w:ascii="Consolas" w:hAnsi="Consolas" w:eastAsia="Consolas"/>
          <w:sz w:val="17"/>
        </w:rPr>
        <w:t xml:space="preserve">    addi  a1, s2, 0</w:t>
      </w:r>
    </w:p>
    <w:p w14:paraId="2047A1F4">
      <w:pPr>
        <w:spacing w:before="0" w:after="0"/>
      </w:pPr>
      <w:r>
        <w:rPr>
          <w:rFonts w:ascii="Consolas" w:hAnsi="Consolas" w:eastAsia="Consolas"/>
          <w:sz w:val="17"/>
        </w:rPr>
        <w:t xml:space="preserve">    jal   ra, mitad             # &lt;-- AQUI se perderia ra si no se hubiera guardado en el prologo</w:t>
      </w:r>
    </w:p>
    <w:p w14:paraId="7BAF9F2B">
      <w:pPr>
        <w:spacing w:before="0" w:after="0"/>
      </w:pPr>
      <w:r>
        <w:rPr>
          <w:rFonts w:ascii="Consolas" w:hAnsi="Consolas" w:eastAsia="Consolas"/>
          <w:sz w:val="17"/>
        </w:rPr>
        <w:t xml:space="preserve">    addi  s4, a0, 0             # s4 = m   (cruza la llamada a elemento)</w:t>
      </w:r>
    </w:p>
    <w:p w14:paraId="1ADD85C5">
      <w:pPr>
        <w:spacing w:before="0" w:after="0"/>
      </w:pPr>
      <w:r>
        <w:rPr>
          <w:rFonts w:ascii="Consolas" w:hAnsi="Consolas" w:eastAsia="Consolas"/>
          <w:sz w:val="17"/>
        </w:rPr>
        <w:t xml:space="preserve"> </w:t>
      </w:r>
    </w:p>
    <w:p w14:paraId="4A457D05">
      <w:pPr>
        <w:spacing w:before="0" w:after="0"/>
      </w:pPr>
      <w:r>
        <w:rPr>
          <w:rFonts w:ascii="Consolas" w:hAnsi="Consolas" w:eastAsia="Consolas"/>
          <w:sz w:val="17"/>
        </w:rPr>
        <w:t xml:space="preserve">    # ---- v = elemento(A, m) ----</w:t>
      </w:r>
    </w:p>
    <w:p w14:paraId="0385F9B0">
      <w:pPr>
        <w:spacing w:before="0" w:after="0"/>
      </w:pPr>
      <w:r>
        <w:rPr>
          <w:rFonts w:ascii="Consolas" w:hAnsi="Consolas" w:eastAsia="Consolas"/>
          <w:sz w:val="17"/>
        </w:rPr>
        <w:t xml:space="preserve">    addi  a0, s0, 0</w:t>
      </w:r>
    </w:p>
    <w:p w14:paraId="7261D397">
      <w:pPr>
        <w:spacing w:before="0" w:after="0"/>
      </w:pPr>
      <w:r>
        <w:rPr>
          <w:rFonts w:ascii="Consolas" w:hAnsi="Consolas" w:eastAsia="Consolas"/>
          <w:sz w:val="17"/>
        </w:rPr>
        <w:t xml:space="preserve">    addi  a1, s4, 0</w:t>
      </w:r>
    </w:p>
    <w:p w14:paraId="15835540">
      <w:pPr>
        <w:spacing w:before="0" w:after="0"/>
      </w:pPr>
      <w:r>
        <w:rPr>
          <w:rFonts w:ascii="Consolas" w:hAnsi="Consolas" w:eastAsia="Consolas"/>
          <w:sz w:val="17"/>
        </w:rPr>
        <w:t xml:space="preserve">    jal   ra, elemento          # a0 = v</w:t>
      </w:r>
    </w:p>
    <w:p w14:paraId="3172A9DF">
      <w:pPr>
        <w:spacing w:before="0" w:after="0"/>
      </w:pPr>
      <w:r>
        <w:rPr>
          <w:rFonts w:ascii="Consolas" w:hAnsi="Consolas" w:eastAsia="Consolas"/>
          <w:sz w:val="17"/>
        </w:rPr>
        <w:t xml:space="preserve"> </w:t>
      </w:r>
    </w:p>
    <w:p w14:paraId="65FCDA98">
      <w:pPr>
        <w:spacing w:before="0" w:after="0"/>
      </w:pPr>
      <w:r>
        <w:rPr>
          <w:rFonts w:ascii="Consolas" w:hAnsi="Consolas" w:eastAsia="Consolas"/>
          <w:sz w:val="17"/>
        </w:rPr>
        <w:t xml:space="preserve">    # ---- if (v == x) return m ----</w:t>
      </w:r>
    </w:p>
    <w:p w14:paraId="4152246C">
      <w:pPr>
        <w:spacing w:before="0" w:after="0"/>
      </w:pPr>
      <w:r>
        <w:rPr>
          <w:rFonts w:ascii="Consolas" w:hAnsi="Consolas" w:eastAsia="Consolas"/>
          <w:sz w:val="17"/>
        </w:rPr>
        <w:t xml:space="preserve">    bne   a0, s3, no_igual      # condicion invertida</w:t>
      </w:r>
    </w:p>
    <w:p w14:paraId="14E00004">
      <w:pPr>
        <w:spacing w:before="0" w:after="0"/>
      </w:pPr>
      <w:r>
        <w:rPr>
          <w:rFonts w:ascii="Consolas" w:hAnsi="Consolas" w:eastAsia="Consolas"/>
          <w:sz w:val="17"/>
        </w:rPr>
        <w:t xml:space="preserve">    addi  a0, s4, 0</w:t>
      </w:r>
    </w:p>
    <w:p w14:paraId="076CF72A">
      <w:pPr>
        <w:spacing w:before="0" w:after="0"/>
      </w:pPr>
      <w:r>
        <w:rPr>
          <w:rFonts w:ascii="Consolas" w:hAnsi="Consolas" w:eastAsia="Consolas"/>
          <w:sz w:val="17"/>
        </w:rPr>
        <w:t xml:space="preserve">    jal   x0, epilogo</w:t>
      </w:r>
    </w:p>
    <w:p w14:paraId="6F2664D1">
      <w:pPr>
        <w:spacing w:before="0" w:after="0"/>
      </w:pPr>
      <w:r>
        <w:rPr>
          <w:rFonts w:ascii="Consolas" w:hAnsi="Consolas" w:eastAsia="Consolas"/>
          <w:sz w:val="17"/>
        </w:rPr>
        <w:t xml:space="preserve"> </w:t>
      </w:r>
    </w:p>
    <w:p w14:paraId="316114D0">
      <w:pPr>
        <w:spacing w:before="0" w:after="0"/>
      </w:pPr>
      <w:r>
        <w:rPr>
          <w:rFonts w:ascii="Consolas" w:hAnsi="Consolas" w:eastAsia="Consolas"/>
          <w:sz w:val="17"/>
        </w:rPr>
        <w:t>no_igual:</w:t>
      </w:r>
    </w:p>
    <w:p w14:paraId="2642D5D6">
      <w:pPr>
        <w:spacing w:before="0" w:after="0"/>
      </w:pPr>
      <w:r>
        <w:rPr>
          <w:rFonts w:ascii="Consolas" w:hAnsi="Consolas" w:eastAsia="Consolas"/>
          <w:sz w:val="17"/>
        </w:rPr>
        <w:t xml:space="preserve">    # ---- if (v &lt; x) derecha, else izquierda ----</w:t>
      </w:r>
    </w:p>
    <w:p w14:paraId="79EBDBA9">
      <w:pPr>
        <w:spacing w:before="0" w:after="0"/>
      </w:pPr>
      <w:r>
        <w:rPr>
          <w:rFonts w:ascii="Consolas" w:hAnsi="Consolas" w:eastAsia="Consolas"/>
          <w:sz w:val="17"/>
        </w:rPr>
        <w:t xml:space="preserve">    bge   a0, s3, izquierda     # condicion invertida: v &gt;= x -&gt; izquierda</w:t>
      </w:r>
    </w:p>
    <w:p w14:paraId="43E2E6CF">
      <w:pPr>
        <w:spacing w:before="0" w:after="0"/>
      </w:pPr>
      <w:r>
        <w:rPr>
          <w:rFonts w:ascii="Consolas" w:hAnsi="Consolas" w:eastAsia="Consolas"/>
          <w:sz w:val="17"/>
        </w:rPr>
        <w:t xml:space="preserve">    addi  a0, s0, 0             # A</w:t>
      </w:r>
    </w:p>
    <w:p w14:paraId="44BE9B85">
      <w:pPr>
        <w:spacing w:before="0" w:after="0"/>
      </w:pPr>
      <w:r>
        <w:rPr>
          <w:rFonts w:ascii="Consolas" w:hAnsi="Consolas" w:eastAsia="Consolas"/>
          <w:sz w:val="17"/>
        </w:rPr>
        <w:t xml:space="preserve">    addi  a1, s4, 1             # m + 1</w:t>
      </w:r>
    </w:p>
    <w:p w14:paraId="09373D6D">
      <w:pPr>
        <w:spacing w:before="0" w:after="0"/>
      </w:pPr>
      <w:r>
        <w:rPr>
          <w:rFonts w:ascii="Consolas" w:hAnsi="Consolas" w:eastAsia="Consolas"/>
          <w:sz w:val="17"/>
        </w:rPr>
        <w:t xml:space="preserve">    addi  a2, s2, 0             # hi</w:t>
      </w:r>
    </w:p>
    <w:p w14:paraId="6AD718F8">
      <w:pPr>
        <w:spacing w:before="0" w:after="0"/>
      </w:pPr>
      <w:r>
        <w:rPr>
          <w:rFonts w:ascii="Consolas" w:hAnsi="Consolas" w:eastAsia="Consolas"/>
          <w:sz w:val="17"/>
        </w:rPr>
        <w:t xml:space="preserve">    addi  a3, s3, 0             # x</w:t>
      </w:r>
    </w:p>
    <w:p w14:paraId="22E52D71">
      <w:pPr>
        <w:spacing w:before="0" w:after="0"/>
      </w:pPr>
      <w:r>
        <w:rPr>
          <w:rFonts w:ascii="Consolas" w:hAnsi="Consolas" w:eastAsia="Consolas"/>
          <w:sz w:val="17"/>
        </w:rPr>
        <w:t xml:space="preserve">    jal   ra, busqueda_binaria</w:t>
      </w:r>
    </w:p>
    <w:p w14:paraId="17DF1F46">
      <w:pPr>
        <w:spacing w:before="0" w:after="0"/>
      </w:pPr>
      <w:r>
        <w:rPr>
          <w:rFonts w:ascii="Consolas" w:hAnsi="Consolas" w:eastAsia="Consolas"/>
          <w:sz w:val="17"/>
        </w:rPr>
        <w:t xml:space="preserve">    jal   x0, epilogo</w:t>
      </w:r>
    </w:p>
    <w:p w14:paraId="22BE8315">
      <w:pPr>
        <w:spacing w:before="0" w:after="0"/>
      </w:pPr>
      <w:r>
        <w:rPr>
          <w:rFonts w:ascii="Consolas" w:hAnsi="Consolas" w:eastAsia="Consolas"/>
          <w:sz w:val="17"/>
        </w:rPr>
        <w:t xml:space="preserve"> </w:t>
      </w:r>
    </w:p>
    <w:p w14:paraId="0AC66918">
      <w:pPr>
        <w:spacing w:before="0" w:after="0"/>
      </w:pPr>
      <w:r>
        <w:rPr>
          <w:rFonts w:ascii="Consolas" w:hAnsi="Consolas" w:eastAsia="Consolas"/>
          <w:sz w:val="17"/>
        </w:rPr>
        <w:t>izquierda:</w:t>
      </w:r>
    </w:p>
    <w:p w14:paraId="16FCFC86">
      <w:pPr>
        <w:spacing w:before="0" w:after="0"/>
      </w:pPr>
      <w:r>
        <w:rPr>
          <w:rFonts w:ascii="Consolas" w:hAnsi="Consolas" w:eastAsia="Consolas"/>
          <w:sz w:val="17"/>
        </w:rPr>
        <w:t xml:space="preserve">    addi  a0, s0, 0             # A</w:t>
      </w:r>
    </w:p>
    <w:p w14:paraId="59FDB0B9">
      <w:pPr>
        <w:spacing w:before="0" w:after="0"/>
      </w:pPr>
      <w:r>
        <w:rPr>
          <w:rFonts w:ascii="Consolas" w:hAnsi="Consolas" w:eastAsia="Consolas"/>
          <w:sz w:val="17"/>
        </w:rPr>
        <w:t xml:space="preserve">    addi  a1, s1, 0             # lo</w:t>
      </w:r>
    </w:p>
    <w:p w14:paraId="4A89A7FD">
      <w:pPr>
        <w:spacing w:before="0" w:after="0"/>
      </w:pPr>
      <w:r>
        <w:rPr>
          <w:rFonts w:ascii="Consolas" w:hAnsi="Consolas" w:eastAsia="Consolas"/>
          <w:sz w:val="17"/>
        </w:rPr>
        <w:t xml:space="preserve">    addi  a2, s4, -1            # m - 1</w:t>
      </w:r>
    </w:p>
    <w:p w14:paraId="73448FF2">
      <w:pPr>
        <w:spacing w:before="0" w:after="0"/>
      </w:pPr>
      <w:r>
        <w:rPr>
          <w:rFonts w:ascii="Consolas" w:hAnsi="Consolas" w:eastAsia="Consolas"/>
          <w:sz w:val="17"/>
        </w:rPr>
        <w:t xml:space="preserve">    addi  a3, s3, 0             # x</w:t>
      </w:r>
    </w:p>
    <w:p w14:paraId="726D4F4B">
      <w:pPr>
        <w:spacing w:before="0" w:after="0"/>
      </w:pPr>
      <w:r>
        <w:rPr>
          <w:rFonts w:ascii="Consolas" w:hAnsi="Consolas" w:eastAsia="Consolas"/>
          <w:sz w:val="17"/>
        </w:rPr>
        <w:t xml:space="preserve">    jal   ra, busqueda_binaria</w:t>
      </w:r>
    </w:p>
    <w:p w14:paraId="459EF171">
      <w:pPr>
        <w:spacing w:before="0" w:after="0"/>
      </w:pPr>
      <w:r>
        <w:rPr>
          <w:rFonts w:ascii="Consolas" w:hAnsi="Consolas" w:eastAsia="Consolas"/>
          <w:sz w:val="17"/>
        </w:rPr>
        <w:t xml:space="preserve">                                # cae directo al epilogo</w:t>
      </w:r>
    </w:p>
    <w:p w14:paraId="6347A610">
      <w:pPr>
        <w:spacing w:before="0" w:after="0"/>
      </w:pPr>
      <w:r>
        <w:rPr>
          <w:rFonts w:ascii="Consolas" w:hAnsi="Consolas" w:eastAsia="Consolas"/>
          <w:sz w:val="17"/>
        </w:rPr>
        <w:t xml:space="preserve"> </w:t>
      </w:r>
    </w:p>
    <w:p w14:paraId="55B87813">
      <w:pPr>
        <w:spacing w:before="0" w:after="0"/>
      </w:pPr>
      <w:r>
        <w:rPr>
          <w:rFonts w:ascii="Consolas" w:hAnsi="Consolas" w:eastAsia="Consolas"/>
          <w:sz w:val="17"/>
        </w:rPr>
        <w:t>epilogo:                        # UNO SOLO, para los cuatro caminos de salida</w:t>
      </w:r>
    </w:p>
    <w:p w14:paraId="64228135">
      <w:pPr>
        <w:spacing w:before="0" w:after="0"/>
      </w:pPr>
      <w:r>
        <w:rPr>
          <w:rFonts w:ascii="Consolas" w:hAnsi="Consolas" w:eastAsia="Consolas"/>
          <w:sz w:val="17"/>
        </w:rPr>
        <w:t xml:space="preserve">    lw    s4, 8(sp)</w:t>
      </w:r>
    </w:p>
    <w:p w14:paraId="62D92D10">
      <w:pPr>
        <w:spacing w:before="0" w:after="0"/>
      </w:pPr>
      <w:r>
        <w:rPr>
          <w:rFonts w:ascii="Consolas" w:hAnsi="Consolas" w:eastAsia="Consolas"/>
          <w:sz w:val="17"/>
        </w:rPr>
        <w:t xml:space="preserve">    lw    s3, 12(sp)</w:t>
      </w:r>
    </w:p>
    <w:p w14:paraId="0C265911">
      <w:pPr>
        <w:spacing w:before="0" w:after="0"/>
      </w:pPr>
      <w:r>
        <w:rPr>
          <w:rFonts w:ascii="Consolas" w:hAnsi="Consolas" w:eastAsia="Consolas"/>
          <w:sz w:val="17"/>
        </w:rPr>
        <w:t xml:space="preserve">    lw    s2, 16(sp)</w:t>
      </w:r>
    </w:p>
    <w:p w14:paraId="7F404FE4">
      <w:pPr>
        <w:spacing w:before="0" w:after="0"/>
      </w:pPr>
      <w:r>
        <w:rPr>
          <w:rFonts w:ascii="Consolas" w:hAnsi="Consolas" w:eastAsia="Consolas"/>
          <w:sz w:val="17"/>
        </w:rPr>
        <w:t xml:space="preserve">    lw    s1, 20(sp)</w:t>
      </w:r>
    </w:p>
    <w:p w14:paraId="191D867D">
      <w:pPr>
        <w:spacing w:before="0" w:after="0"/>
      </w:pPr>
      <w:r>
        <w:rPr>
          <w:rFonts w:ascii="Consolas" w:hAnsi="Consolas" w:eastAsia="Consolas"/>
          <w:sz w:val="17"/>
        </w:rPr>
        <w:t xml:space="preserve">    lw    s0, 24(sp)</w:t>
      </w:r>
    </w:p>
    <w:p w14:paraId="384F39A2">
      <w:pPr>
        <w:spacing w:before="0" w:after="0"/>
      </w:pPr>
      <w:r>
        <w:rPr>
          <w:rFonts w:ascii="Consolas" w:hAnsi="Consolas" w:eastAsia="Consolas"/>
          <w:sz w:val="17"/>
        </w:rPr>
        <w:t xml:space="preserve">    lw    ra, 28(sp)</w:t>
      </w:r>
    </w:p>
    <w:p w14:paraId="006D9066">
      <w:pPr>
        <w:spacing w:before="0" w:after="0"/>
      </w:pPr>
      <w:r>
        <w:rPr>
          <w:rFonts w:ascii="Consolas" w:hAnsi="Consolas" w:eastAsia="Consolas"/>
          <w:sz w:val="17"/>
        </w:rPr>
        <w:t xml:space="preserve">    addi  sp, sp, 32</w:t>
      </w:r>
    </w:p>
    <w:p w14:paraId="78AFCDA1">
      <w:pPr>
        <w:spacing w:before="0" w:after="0"/>
      </w:pPr>
      <w:r>
        <w:rPr>
          <w:rFonts w:ascii="Consolas" w:hAnsi="Consolas" w:eastAsia="Consolas"/>
          <w:sz w:val="17"/>
        </w:rPr>
        <w:t xml:space="preserve">    jalr  x0, 0(ra)</w:t>
      </w:r>
    </w:p>
    <w:p w14:paraId="1E624445">
      <w:pPr>
        <w:spacing w:after="40"/>
      </w:pPr>
    </w:p>
    <w:p w14:paraId="11860E74">
      <w:r>
        <w:rPr>
          <w:b w:val="0"/>
        </w:rPr>
        <w:t>Condiciones invertidas (según la tabla del cheat sheet):</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3118"/>
        <w:gridCol w:w="3685"/>
      </w:tblGrid>
      <w:tr w14:paraId="4BBA9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shd w:val="clear" w:color="auto" w:fill="D9E2F3"/>
          </w:tcPr>
          <w:p w14:paraId="4C62A30C">
            <w:pPr>
              <w:spacing w:after="0" w:line="240" w:lineRule="auto"/>
            </w:pPr>
            <w:r>
              <w:rPr>
                <w:b/>
                <w:sz w:val="19"/>
              </w:rPr>
              <w:t>En C</w:t>
            </w:r>
          </w:p>
        </w:tc>
        <w:tc>
          <w:tcPr>
            <w:tcW w:w="3118" w:type="dxa"/>
            <w:shd w:val="clear" w:color="auto" w:fill="D9E2F3"/>
          </w:tcPr>
          <w:p w14:paraId="25D38CD5">
            <w:pPr>
              <w:spacing w:after="0" w:line="240" w:lineRule="auto"/>
            </w:pPr>
            <w:r>
              <w:rPr>
                <w:b/>
                <w:sz w:val="19"/>
              </w:rPr>
              <w:t>En ensamblador (salta si NO se cumple)</w:t>
            </w:r>
          </w:p>
        </w:tc>
        <w:tc>
          <w:tcPr>
            <w:tcW w:w="3685" w:type="dxa"/>
            <w:shd w:val="clear" w:color="auto" w:fill="D9E2F3"/>
          </w:tcPr>
          <w:p w14:paraId="7826C866">
            <w:pPr>
              <w:spacing w:after="0" w:line="240" w:lineRule="auto"/>
            </w:pPr>
            <w:r>
              <w:rPr>
                <w:b/>
                <w:sz w:val="19"/>
              </w:rPr>
              <w:t>Cómo se escribió</w:t>
            </w:r>
          </w:p>
        </w:tc>
      </w:tr>
      <w:tr w14:paraId="15932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9D3A201">
            <w:pPr>
              <w:spacing w:after="0" w:line="240" w:lineRule="auto"/>
            </w:pPr>
            <w:r>
              <w:rPr>
                <w:sz w:val="19"/>
              </w:rPr>
              <w:t>if (lo &gt; hi) return -1</w:t>
            </w:r>
          </w:p>
        </w:tc>
        <w:tc>
          <w:tcPr>
            <w:tcW w:w="3118" w:type="dxa"/>
          </w:tcPr>
          <w:p w14:paraId="7AA479C7">
            <w:pPr>
              <w:spacing w:after="0" w:line="240" w:lineRule="auto"/>
            </w:pPr>
            <w:r>
              <w:rPr>
                <w:sz w:val="19"/>
              </w:rPr>
              <w:t>bge hi, lo, seguir</w:t>
            </w:r>
          </w:p>
        </w:tc>
        <w:tc>
          <w:tcPr>
            <w:tcW w:w="3685" w:type="dxa"/>
          </w:tcPr>
          <w:p w14:paraId="439E2DDA">
            <w:pPr>
              <w:spacing w:after="0" w:line="240" w:lineRule="auto"/>
            </w:pPr>
            <w:r>
              <w:rPr>
                <w:sz w:val="19"/>
              </w:rPr>
              <w:t>if (a &gt; b) → bge b, a, fin (operandos al revés)</w:t>
            </w:r>
          </w:p>
        </w:tc>
      </w:tr>
      <w:tr w14:paraId="5F5DA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7D465FB0">
            <w:pPr>
              <w:spacing w:after="0" w:line="240" w:lineRule="auto"/>
            </w:pPr>
            <w:r>
              <w:rPr>
                <w:sz w:val="19"/>
              </w:rPr>
              <w:t>if (v == x) return m</w:t>
            </w:r>
          </w:p>
        </w:tc>
        <w:tc>
          <w:tcPr>
            <w:tcW w:w="3118" w:type="dxa"/>
          </w:tcPr>
          <w:p w14:paraId="3A7BF174">
            <w:pPr>
              <w:spacing w:after="0" w:line="240" w:lineRule="auto"/>
            </w:pPr>
            <w:r>
              <w:rPr>
                <w:sz w:val="19"/>
              </w:rPr>
              <w:t>bne v, x, no_igual</w:t>
            </w:r>
          </w:p>
        </w:tc>
        <w:tc>
          <w:tcPr>
            <w:tcW w:w="3685" w:type="dxa"/>
          </w:tcPr>
          <w:p w14:paraId="1B6EA40D">
            <w:pPr>
              <w:spacing w:after="0" w:line="240" w:lineRule="auto"/>
            </w:pPr>
            <w:r>
              <w:rPr>
                <w:sz w:val="19"/>
              </w:rPr>
              <w:t>if (a == b) → bne a, b, fin</w:t>
            </w:r>
          </w:p>
        </w:tc>
      </w:tr>
      <w:tr w14:paraId="1F1E6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5" w:type="dxa"/>
          </w:tcPr>
          <w:p w14:paraId="4239C5B3">
            <w:pPr>
              <w:spacing w:after="0" w:line="240" w:lineRule="auto"/>
            </w:pPr>
            <w:r>
              <w:rPr>
                <w:sz w:val="19"/>
              </w:rPr>
              <w:t>if (v &lt; x) derecha, else izquierda</w:t>
            </w:r>
          </w:p>
        </w:tc>
        <w:tc>
          <w:tcPr>
            <w:tcW w:w="3118" w:type="dxa"/>
          </w:tcPr>
          <w:p w14:paraId="43D35169">
            <w:pPr>
              <w:spacing w:after="0" w:line="240" w:lineRule="auto"/>
            </w:pPr>
            <w:r>
              <w:rPr>
                <w:sz w:val="19"/>
              </w:rPr>
              <w:t>bge v, x, izquierda</w:t>
            </w:r>
          </w:p>
        </w:tc>
        <w:tc>
          <w:tcPr>
            <w:tcW w:w="3685" w:type="dxa"/>
          </w:tcPr>
          <w:p w14:paraId="5A6E4B94">
            <w:pPr>
              <w:spacing w:after="0" w:line="240" w:lineRule="auto"/>
            </w:pPr>
            <w:r>
              <w:rPr>
                <w:sz w:val="19"/>
              </w:rPr>
              <w:t>if (a &lt; b) → bge a, b, fin</w:t>
            </w:r>
          </w:p>
        </w:tc>
      </w:tr>
    </w:tbl>
    <w:p w14:paraId="74520596">
      <w:pPr>
        <w:spacing w:after="40"/>
      </w:pPr>
    </w:p>
    <w:p w14:paraId="328F9036">
      <w:pPr>
        <w:pStyle w:val="3"/>
      </w:pPr>
      <w:r>
        <w:t>3.2 Dónde se perdería ra</w:t>
      </w:r>
    </w:p>
    <w:p w14:paraId="4E11685A">
      <w:r>
        <w:rPr>
          <w:b w:val="0"/>
        </w:rPr>
        <w:t>En la línea jal ra, mitad (marcada con el comentario "AQUÍ se perdería ra" en el código): jal escribe PC+4 en ra y destruye la dirección de retorno que le dejó el llamador. Sin el sw ra, 28(sp) del prólogo, el lw ra, 28(sp) del epílogo no tendría qué restaurar y el jalr x0, 0(ra) final saltaría a la instrucción siguiente a esa llamada en vez de volver al llamador (bucle).</w:t>
      </w:r>
    </w:p>
    <w:p w14:paraId="243BF8DB">
      <w:pPr>
        <w:pStyle w:val="2"/>
      </w:pPr>
      <w:r>
        <w:t>Parte 4 · main y comprobación</w:t>
      </w:r>
    </w:p>
    <w:p w14:paraId="2624EE68">
      <w:pPr>
        <w:pStyle w:val="3"/>
      </w:pPr>
      <w:r>
        <w:t>4.1 main</w:t>
      </w:r>
    </w:p>
    <w:p w14:paraId="4BB0F8B2">
      <w:pPr>
        <w:spacing w:before="0" w:after="0"/>
      </w:pPr>
      <w:r>
        <w:rPr>
          <w:rFonts w:ascii="Consolas" w:hAnsi="Consolas" w:eastAsia="Consolas"/>
          <w:sz w:val="17"/>
        </w:rPr>
        <w:t>main:</w:t>
      </w:r>
    </w:p>
    <w:p w14:paraId="507E98D6">
      <w:pPr>
        <w:spacing w:before="0" w:after="0"/>
      </w:pPr>
      <w:r>
        <w:rPr>
          <w:rFonts w:ascii="Consolas" w:hAnsi="Consolas" w:eastAsia="Consolas"/>
          <w:sz w:val="17"/>
        </w:rPr>
        <w:t xml:space="preserve">    addi  sp, sp, -48</w:t>
      </w:r>
    </w:p>
    <w:p w14:paraId="29033707">
      <w:pPr>
        <w:spacing w:before="0" w:after="0"/>
      </w:pPr>
      <w:r>
        <w:rPr>
          <w:rFonts w:ascii="Consolas" w:hAnsi="Consolas" w:eastAsia="Consolas"/>
          <w:sz w:val="17"/>
        </w:rPr>
        <w:t xml:space="preserve">    sw    ra, 44(sp)</w:t>
      </w:r>
    </w:p>
    <w:p w14:paraId="36999C6A">
      <w:pPr>
        <w:spacing w:before="0" w:after="0"/>
      </w:pPr>
      <w:r>
        <w:rPr>
          <w:rFonts w:ascii="Consolas" w:hAnsi="Consolas" w:eastAsia="Consolas"/>
          <w:sz w:val="17"/>
        </w:rPr>
        <w:t xml:space="preserve"> </w:t>
      </w:r>
    </w:p>
    <w:p w14:paraId="078FF5B2">
      <w:pPr>
        <w:spacing w:before="0" w:after="0"/>
      </w:pPr>
      <w:r>
        <w:rPr>
          <w:rFonts w:ascii="Consolas" w:hAnsi="Consolas" w:eastAsia="Consolas"/>
          <w:sz w:val="17"/>
        </w:rPr>
        <w:t xml:space="preserve">    addi  t0, x0, 2</w:t>
      </w:r>
    </w:p>
    <w:p w14:paraId="3C4E7DB9">
      <w:pPr>
        <w:spacing w:before="0" w:after="0"/>
      </w:pPr>
      <w:r>
        <w:rPr>
          <w:rFonts w:ascii="Consolas" w:hAnsi="Consolas" w:eastAsia="Consolas"/>
          <w:sz w:val="17"/>
        </w:rPr>
        <w:t xml:space="preserve">    sw    t0, 0(sp)             # A[0] = 2</w:t>
      </w:r>
    </w:p>
    <w:p w14:paraId="54FB6E44">
      <w:pPr>
        <w:spacing w:before="0" w:after="0"/>
      </w:pPr>
      <w:r>
        <w:rPr>
          <w:rFonts w:ascii="Consolas" w:hAnsi="Consolas" w:eastAsia="Consolas"/>
          <w:sz w:val="17"/>
        </w:rPr>
        <w:t xml:space="preserve">    addi  t0, x0, 5</w:t>
      </w:r>
    </w:p>
    <w:p w14:paraId="1BF88DF7">
      <w:pPr>
        <w:spacing w:before="0" w:after="0"/>
      </w:pPr>
      <w:r>
        <w:rPr>
          <w:rFonts w:ascii="Consolas" w:hAnsi="Consolas" w:eastAsia="Consolas"/>
          <w:sz w:val="17"/>
        </w:rPr>
        <w:t xml:space="preserve">    sw    t0, 4(sp)             # A[1] = 5</w:t>
      </w:r>
    </w:p>
    <w:p w14:paraId="6318E6FD">
      <w:pPr>
        <w:spacing w:before="0" w:after="0"/>
      </w:pPr>
      <w:r>
        <w:rPr>
          <w:rFonts w:ascii="Consolas" w:hAnsi="Consolas" w:eastAsia="Consolas"/>
          <w:sz w:val="17"/>
        </w:rPr>
        <w:t xml:space="preserve">    addi  t0, x0, 8</w:t>
      </w:r>
    </w:p>
    <w:p w14:paraId="4296BC84">
      <w:pPr>
        <w:spacing w:before="0" w:after="0"/>
      </w:pPr>
      <w:r>
        <w:rPr>
          <w:rFonts w:ascii="Consolas" w:hAnsi="Consolas" w:eastAsia="Consolas"/>
          <w:sz w:val="17"/>
        </w:rPr>
        <w:t xml:space="preserve">    sw    t0, 8(sp)             # A[2] = 8</w:t>
      </w:r>
    </w:p>
    <w:p w14:paraId="071CD822">
      <w:pPr>
        <w:spacing w:before="0" w:after="0"/>
      </w:pPr>
      <w:r>
        <w:rPr>
          <w:rFonts w:ascii="Consolas" w:hAnsi="Consolas" w:eastAsia="Consolas"/>
          <w:sz w:val="17"/>
        </w:rPr>
        <w:t xml:space="preserve">    addi  t0, x0, 12</w:t>
      </w:r>
    </w:p>
    <w:p w14:paraId="0AA1B464">
      <w:pPr>
        <w:spacing w:before="0" w:after="0"/>
      </w:pPr>
      <w:r>
        <w:rPr>
          <w:rFonts w:ascii="Consolas" w:hAnsi="Consolas" w:eastAsia="Consolas"/>
          <w:sz w:val="17"/>
        </w:rPr>
        <w:t xml:space="preserve">    sw    t0, 12(sp)            # A[3] = 12</w:t>
      </w:r>
    </w:p>
    <w:p w14:paraId="6E939419">
      <w:pPr>
        <w:spacing w:before="0" w:after="0"/>
      </w:pPr>
      <w:r>
        <w:rPr>
          <w:rFonts w:ascii="Consolas" w:hAnsi="Consolas" w:eastAsia="Consolas"/>
          <w:sz w:val="17"/>
        </w:rPr>
        <w:t xml:space="preserve">    addi  t0, x0, 16</w:t>
      </w:r>
    </w:p>
    <w:p w14:paraId="50F43220">
      <w:pPr>
        <w:spacing w:before="0" w:after="0"/>
      </w:pPr>
      <w:r>
        <w:rPr>
          <w:rFonts w:ascii="Consolas" w:hAnsi="Consolas" w:eastAsia="Consolas"/>
          <w:sz w:val="17"/>
        </w:rPr>
        <w:t xml:space="preserve">    sw    t0, 16(sp)            # A[4] = 16</w:t>
      </w:r>
    </w:p>
    <w:p w14:paraId="1359E23F">
      <w:pPr>
        <w:spacing w:before="0" w:after="0"/>
      </w:pPr>
      <w:r>
        <w:rPr>
          <w:rFonts w:ascii="Consolas" w:hAnsi="Consolas" w:eastAsia="Consolas"/>
          <w:sz w:val="17"/>
        </w:rPr>
        <w:t xml:space="preserve">    addi  t0, x0, 23</w:t>
      </w:r>
    </w:p>
    <w:p w14:paraId="5E6B7780">
      <w:pPr>
        <w:spacing w:before="0" w:after="0"/>
      </w:pPr>
      <w:r>
        <w:rPr>
          <w:rFonts w:ascii="Consolas" w:hAnsi="Consolas" w:eastAsia="Consolas"/>
          <w:sz w:val="17"/>
        </w:rPr>
        <w:t xml:space="preserve">    sw    t0, 20(sp)            # A[5] = 23</w:t>
      </w:r>
    </w:p>
    <w:p w14:paraId="535C302C">
      <w:pPr>
        <w:spacing w:before="0" w:after="0"/>
      </w:pPr>
      <w:r>
        <w:rPr>
          <w:rFonts w:ascii="Consolas" w:hAnsi="Consolas" w:eastAsia="Consolas"/>
          <w:sz w:val="17"/>
        </w:rPr>
        <w:t xml:space="preserve">    addi  t0, x0, 38</w:t>
      </w:r>
    </w:p>
    <w:p w14:paraId="21569A0A">
      <w:pPr>
        <w:spacing w:before="0" w:after="0"/>
      </w:pPr>
      <w:r>
        <w:rPr>
          <w:rFonts w:ascii="Consolas" w:hAnsi="Consolas" w:eastAsia="Consolas"/>
          <w:sz w:val="17"/>
        </w:rPr>
        <w:t xml:space="preserve">    sw    t0, 24(sp)            # A[6] = 38</w:t>
      </w:r>
    </w:p>
    <w:p w14:paraId="48118697">
      <w:pPr>
        <w:spacing w:before="0" w:after="0"/>
      </w:pPr>
      <w:r>
        <w:rPr>
          <w:rFonts w:ascii="Consolas" w:hAnsi="Consolas" w:eastAsia="Consolas"/>
          <w:sz w:val="17"/>
        </w:rPr>
        <w:t xml:space="preserve">    addi  t0, x0, 56</w:t>
      </w:r>
    </w:p>
    <w:p w14:paraId="6A82FDE9">
      <w:pPr>
        <w:spacing w:before="0" w:after="0"/>
      </w:pPr>
      <w:r>
        <w:rPr>
          <w:rFonts w:ascii="Consolas" w:hAnsi="Consolas" w:eastAsia="Consolas"/>
          <w:sz w:val="17"/>
        </w:rPr>
        <w:t xml:space="preserve">    sw    t0, 28(sp)            # A[7] = 56</w:t>
      </w:r>
    </w:p>
    <w:p w14:paraId="31B1A9EA">
      <w:pPr>
        <w:spacing w:before="0" w:after="0"/>
      </w:pPr>
      <w:r>
        <w:rPr>
          <w:rFonts w:ascii="Consolas" w:hAnsi="Consolas" w:eastAsia="Consolas"/>
          <w:sz w:val="17"/>
        </w:rPr>
        <w:t xml:space="preserve">    addi  t0, x0, 72</w:t>
      </w:r>
    </w:p>
    <w:p w14:paraId="22262073">
      <w:pPr>
        <w:spacing w:before="0" w:after="0"/>
      </w:pPr>
      <w:r>
        <w:rPr>
          <w:rFonts w:ascii="Consolas" w:hAnsi="Consolas" w:eastAsia="Consolas"/>
          <w:sz w:val="17"/>
        </w:rPr>
        <w:t xml:space="preserve">    sw    t0, 32(sp)            # A[8] = 72</w:t>
      </w:r>
    </w:p>
    <w:p w14:paraId="380C6D7C">
      <w:pPr>
        <w:spacing w:before="0" w:after="0"/>
      </w:pPr>
      <w:r>
        <w:rPr>
          <w:rFonts w:ascii="Consolas" w:hAnsi="Consolas" w:eastAsia="Consolas"/>
          <w:sz w:val="17"/>
        </w:rPr>
        <w:t xml:space="preserve">    addi  t0, x0, 91</w:t>
      </w:r>
    </w:p>
    <w:p w14:paraId="25D47A15">
      <w:pPr>
        <w:spacing w:before="0" w:after="0"/>
      </w:pPr>
      <w:r>
        <w:rPr>
          <w:rFonts w:ascii="Consolas" w:hAnsi="Consolas" w:eastAsia="Consolas"/>
          <w:sz w:val="17"/>
        </w:rPr>
        <w:t xml:space="preserve">    sw    t0, 36(sp)            # A[9] = 91</w:t>
      </w:r>
    </w:p>
    <w:p w14:paraId="771691B3">
      <w:pPr>
        <w:spacing w:before="0" w:after="0"/>
      </w:pPr>
      <w:r>
        <w:rPr>
          <w:rFonts w:ascii="Consolas" w:hAnsi="Consolas" w:eastAsia="Consolas"/>
          <w:sz w:val="17"/>
        </w:rPr>
        <w:t xml:space="preserve"> </w:t>
      </w:r>
    </w:p>
    <w:p w14:paraId="45C8DA5C">
      <w:pPr>
        <w:spacing w:before="0" w:after="0"/>
      </w:pPr>
      <w:r>
        <w:rPr>
          <w:rFonts w:ascii="Consolas" w:hAnsi="Consolas" w:eastAsia="Consolas"/>
          <w:sz w:val="17"/>
        </w:rPr>
        <w:t xml:space="preserve">    addi  a0, sp, 0             # a0 = A (direccion de A[0])</w:t>
      </w:r>
    </w:p>
    <w:p w14:paraId="179E1E15">
      <w:pPr>
        <w:spacing w:before="0" w:after="0"/>
      </w:pPr>
      <w:r>
        <w:rPr>
          <w:rFonts w:ascii="Consolas" w:hAnsi="Consolas" w:eastAsia="Consolas"/>
          <w:sz w:val="17"/>
        </w:rPr>
        <w:t xml:space="preserve">    addi  a1, x0, 0             # lo = 0</w:t>
      </w:r>
    </w:p>
    <w:p w14:paraId="59FBFB83">
      <w:pPr>
        <w:spacing w:before="0" w:after="0"/>
      </w:pPr>
      <w:r>
        <w:rPr>
          <w:rFonts w:ascii="Consolas" w:hAnsi="Consolas" w:eastAsia="Consolas"/>
          <w:sz w:val="17"/>
        </w:rPr>
        <w:t xml:space="preserve">    addi  a2, x0, 9             # hi = 9</w:t>
      </w:r>
    </w:p>
    <w:p w14:paraId="5834815D">
      <w:pPr>
        <w:spacing w:before="0" w:after="0"/>
      </w:pPr>
      <w:r>
        <w:rPr>
          <w:rFonts w:ascii="Consolas" w:hAnsi="Consolas" w:eastAsia="Consolas"/>
          <w:sz w:val="17"/>
        </w:rPr>
        <w:t xml:space="preserve">    addi  a3, x0, 23            # x  = 23   (cambiar aqui para probar otros)</w:t>
      </w:r>
    </w:p>
    <w:p w14:paraId="67A625AC">
      <w:pPr>
        <w:spacing w:before="0" w:after="0"/>
      </w:pPr>
      <w:r>
        <w:rPr>
          <w:rFonts w:ascii="Consolas" w:hAnsi="Consolas" w:eastAsia="Consolas"/>
          <w:sz w:val="17"/>
        </w:rPr>
        <w:t xml:space="preserve">    jal   ra, busqueda_binaria  # a0 = pos</w:t>
      </w:r>
    </w:p>
    <w:p w14:paraId="1E6A81AE">
      <w:pPr>
        <w:spacing w:before="0" w:after="0"/>
      </w:pPr>
      <w:r>
        <w:rPr>
          <w:rFonts w:ascii="Consolas" w:hAnsi="Consolas" w:eastAsia="Consolas"/>
          <w:sz w:val="17"/>
        </w:rPr>
        <w:t xml:space="preserve"> </w:t>
      </w:r>
    </w:p>
    <w:p w14:paraId="46B69693">
      <w:pPr>
        <w:spacing w:before="0" w:after="0"/>
      </w:pPr>
      <w:r>
        <w:rPr>
          <w:rFonts w:ascii="Consolas" w:hAnsi="Consolas" w:eastAsia="Consolas"/>
          <w:sz w:val="17"/>
        </w:rPr>
        <w:t xml:space="preserve">    lw    ra, 44(sp)</w:t>
      </w:r>
    </w:p>
    <w:p w14:paraId="4014C039">
      <w:pPr>
        <w:spacing w:before="0" w:after="0"/>
      </w:pPr>
      <w:r>
        <w:rPr>
          <w:rFonts w:ascii="Consolas" w:hAnsi="Consolas" w:eastAsia="Consolas"/>
          <w:sz w:val="17"/>
        </w:rPr>
        <w:t xml:space="preserve">    addi  sp, sp, 48</w:t>
      </w:r>
    </w:p>
    <w:p w14:paraId="531D8621">
      <w:pPr>
        <w:spacing w:before="0" w:after="0"/>
      </w:pPr>
      <w:r>
        <w:rPr>
          <w:rFonts w:ascii="Consolas" w:hAnsi="Consolas" w:eastAsia="Consolas"/>
          <w:sz w:val="17"/>
        </w:rPr>
        <w:t xml:space="preserve">    jalr  x0, 0(ra)</w:t>
      </w:r>
    </w:p>
    <w:p w14:paraId="6AC52F3E">
      <w:pPr>
        <w:spacing w:after="40"/>
      </w:pPr>
    </w:p>
    <w:p w14:paraId="17F6CBE4">
      <w:r>
        <w:rPr>
          <w:b w:val="0"/>
        </w:rPr>
        <w:t>Para ejecutarlo en un simulador se antepone un arranque mínimo: _start: jal ra, main / fin: jal x0, fin (incluido en el archivo busqueda_binaria.s, que contiene el programa completo).</w:t>
      </w:r>
    </w:p>
    <w:p w14:paraId="2EF4B852">
      <w:pPr>
        <w:pStyle w:val="3"/>
      </w:pPr>
      <w:r>
        <w:t>4.2 Seguimiento a mano con x = 23</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567"/>
        <w:gridCol w:w="567"/>
        <w:gridCol w:w="1701"/>
        <w:gridCol w:w="794"/>
        <w:gridCol w:w="1474"/>
        <w:gridCol w:w="3288"/>
      </w:tblGrid>
      <w:tr w14:paraId="2089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shd w:val="clear" w:color="auto" w:fill="D9E2F3"/>
          </w:tcPr>
          <w:p w14:paraId="29C9793B">
            <w:pPr>
              <w:spacing w:after="0" w:line="240" w:lineRule="auto"/>
            </w:pPr>
            <w:r>
              <w:rPr>
                <w:b/>
                <w:sz w:val="19"/>
              </w:rPr>
              <w:t>Llamada</w:t>
            </w:r>
          </w:p>
        </w:tc>
        <w:tc>
          <w:tcPr>
            <w:tcW w:w="567" w:type="dxa"/>
            <w:shd w:val="clear" w:color="auto" w:fill="D9E2F3"/>
          </w:tcPr>
          <w:p w14:paraId="395C700F">
            <w:pPr>
              <w:spacing w:after="0" w:line="240" w:lineRule="auto"/>
            </w:pPr>
            <w:r>
              <w:rPr>
                <w:b/>
                <w:sz w:val="19"/>
              </w:rPr>
              <w:t>lo</w:t>
            </w:r>
          </w:p>
        </w:tc>
        <w:tc>
          <w:tcPr>
            <w:tcW w:w="567" w:type="dxa"/>
            <w:shd w:val="clear" w:color="auto" w:fill="D9E2F3"/>
          </w:tcPr>
          <w:p w14:paraId="3A9EEFCC">
            <w:pPr>
              <w:spacing w:after="0" w:line="240" w:lineRule="auto"/>
            </w:pPr>
            <w:r>
              <w:rPr>
                <w:b/>
                <w:sz w:val="19"/>
              </w:rPr>
              <w:t>hi</w:t>
            </w:r>
          </w:p>
        </w:tc>
        <w:tc>
          <w:tcPr>
            <w:tcW w:w="1701" w:type="dxa"/>
            <w:shd w:val="clear" w:color="auto" w:fill="D9E2F3"/>
          </w:tcPr>
          <w:p w14:paraId="1E19A8A2">
            <w:pPr>
              <w:spacing w:after="0" w:line="240" w:lineRule="auto"/>
            </w:pPr>
            <w:r>
              <w:rPr>
                <w:b/>
                <w:sz w:val="19"/>
              </w:rPr>
              <w:t>m = (lo+hi)&gt;&gt;1</w:t>
            </w:r>
          </w:p>
        </w:tc>
        <w:tc>
          <w:tcPr>
            <w:tcW w:w="794" w:type="dxa"/>
            <w:shd w:val="clear" w:color="auto" w:fill="D9E2F3"/>
          </w:tcPr>
          <w:p w14:paraId="41AB740F">
            <w:pPr>
              <w:spacing w:after="0" w:line="240" w:lineRule="auto"/>
            </w:pPr>
            <w:r>
              <w:rPr>
                <w:b/>
                <w:sz w:val="19"/>
              </w:rPr>
              <w:t>A[m]</w:t>
            </w:r>
          </w:p>
        </w:tc>
        <w:tc>
          <w:tcPr>
            <w:tcW w:w="1474" w:type="dxa"/>
            <w:shd w:val="clear" w:color="auto" w:fill="D9E2F3"/>
          </w:tcPr>
          <w:p w14:paraId="364A77FA">
            <w:pPr>
              <w:spacing w:after="0" w:line="240" w:lineRule="auto"/>
            </w:pPr>
            <w:r>
              <w:rPr>
                <w:b/>
                <w:sz w:val="19"/>
              </w:rPr>
              <w:t>Comparación</w:t>
            </w:r>
          </w:p>
        </w:tc>
        <w:tc>
          <w:tcPr>
            <w:tcW w:w="3288" w:type="dxa"/>
            <w:shd w:val="clear" w:color="auto" w:fill="D9E2F3"/>
          </w:tcPr>
          <w:p w14:paraId="38FC85C3">
            <w:pPr>
              <w:spacing w:after="0" w:line="240" w:lineRule="auto"/>
            </w:pPr>
            <w:r>
              <w:rPr>
                <w:b/>
                <w:sz w:val="19"/>
              </w:rPr>
              <w:t>Qué pasa</w:t>
            </w:r>
          </w:p>
        </w:tc>
      </w:tr>
      <w:tr w14:paraId="387AF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6685F5C8">
            <w:pPr>
              <w:spacing w:after="0" w:line="240" w:lineRule="auto"/>
            </w:pPr>
            <w:r>
              <w:rPr>
                <w:sz w:val="19"/>
              </w:rPr>
              <w:t>1</w:t>
            </w:r>
          </w:p>
        </w:tc>
        <w:tc>
          <w:tcPr>
            <w:tcW w:w="567" w:type="dxa"/>
          </w:tcPr>
          <w:p w14:paraId="499CC011">
            <w:pPr>
              <w:spacing w:after="0" w:line="240" w:lineRule="auto"/>
            </w:pPr>
            <w:r>
              <w:rPr>
                <w:sz w:val="19"/>
              </w:rPr>
              <w:t>0</w:t>
            </w:r>
          </w:p>
        </w:tc>
        <w:tc>
          <w:tcPr>
            <w:tcW w:w="567" w:type="dxa"/>
          </w:tcPr>
          <w:p w14:paraId="6E6F6CFE">
            <w:pPr>
              <w:spacing w:after="0" w:line="240" w:lineRule="auto"/>
            </w:pPr>
            <w:r>
              <w:rPr>
                <w:sz w:val="19"/>
              </w:rPr>
              <w:t>9</w:t>
            </w:r>
          </w:p>
        </w:tc>
        <w:tc>
          <w:tcPr>
            <w:tcW w:w="1701" w:type="dxa"/>
          </w:tcPr>
          <w:p w14:paraId="406D4678">
            <w:pPr>
              <w:spacing w:after="0" w:line="240" w:lineRule="auto"/>
            </w:pPr>
            <w:r>
              <w:rPr>
                <w:sz w:val="19"/>
              </w:rPr>
              <w:t>4</w:t>
            </w:r>
          </w:p>
        </w:tc>
        <w:tc>
          <w:tcPr>
            <w:tcW w:w="794" w:type="dxa"/>
          </w:tcPr>
          <w:p w14:paraId="45062812">
            <w:pPr>
              <w:spacing w:after="0" w:line="240" w:lineRule="auto"/>
            </w:pPr>
            <w:r>
              <w:rPr>
                <w:sz w:val="19"/>
              </w:rPr>
              <w:t>16</w:t>
            </w:r>
          </w:p>
        </w:tc>
        <w:tc>
          <w:tcPr>
            <w:tcW w:w="1474" w:type="dxa"/>
          </w:tcPr>
          <w:p w14:paraId="49B743D5">
            <w:pPr>
              <w:spacing w:after="0" w:line="240" w:lineRule="auto"/>
            </w:pPr>
            <w:r>
              <w:rPr>
                <w:sz w:val="19"/>
              </w:rPr>
              <w:t>16 &lt; 23</w:t>
            </w:r>
          </w:p>
        </w:tc>
        <w:tc>
          <w:tcPr>
            <w:tcW w:w="3288" w:type="dxa"/>
          </w:tcPr>
          <w:p w14:paraId="583C306B">
            <w:pPr>
              <w:spacing w:after="0" w:line="240" w:lineRule="auto"/>
            </w:pPr>
            <w:r>
              <w:rPr>
                <w:sz w:val="19"/>
              </w:rPr>
              <w:t>derecha: lo = m + 1 = 5</w:t>
            </w:r>
          </w:p>
        </w:tc>
      </w:tr>
      <w:tr w14:paraId="1A74A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52CA03D">
            <w:pPr>
              <w:spacing w:after="0" w:line="240" w:lineRule="auto"/>
            </w:pPr>
            <w:r>
              <w:rPr>
                <w:sz w:val="19"/>
              </w:rPr>
              <w:t>2</w:t>
            </w:r>
          </w:p>
        </w:tc>
        <w:tc>
          <w:tcPr>
            <w:tcW w:w="567" w:type="dxa"/>
          </w:tcPr>
          <w:p w14:paraId="43CA9D8B">
            <w:pPr>
              <w:spacing w:after="0" w:line="240" w:lineRule="auto"/>
            </w:pPr>
            <w:r>
              <w:rPr>
                <w:sz w:val="19"/>
              </w:rPr>
              <w:t>5</w:t>
            </w:r>
          </w:p>
        </w:tc>
        <w:tc>
          <w:tcPr>
            <w:tcW w:w="567" w:type="dxa"/>
          </w:tcPr>
          <w:p w14:paraId="545F7B1D">
            <w:pPr>
              <w:spacing w:after="0" w:line="240" w:lineRule="auto"/>
            </w:pPr>
            <w:r>
              <w:rPr>
                <w:sz w:val="19"/>
              </w:rPr>
              <w:t>9</w:t>
            </w:r>
          </w:p>
        </w:tc>
        <w:tc>
          <w:tcPr>
            <w:tcW w:w="1701" w:type="dxa"/>
          </w:tcPr>
          <w:p w14:paraId="4D7F439E">
            <w:pPr>
              <w:spacing w:after="0" w:line="240" w:lineRule="auto"/>
            </w:pPr>
            <w:r>
              <w:rPr>
                <w:sz w:val="19"/>
              </w:rPr>
              <w:t>7</w:t>
            </w:r>
          </w:p>
        </w:tc>
        <w:tc>
          <w:tcPr>
            <w:tcW w:w="794" w:type="dxa"/>
          </w:tcPr>
          <w:p w14:paraId="0A4FE0BB">
            <w:pPr>
              <w:spacing w:after="0" w:line="240" w:lineRule="auto"/>
            </w:pPr>
            <w:r>
              <w:rPr>
                <w:sz w:val="19"/>
              </w:rPr>
              <w:t>56</w:t>
            </w:r>
          </w:p>
        </w:tc>
        <w:tc>
          <w:tcPr>
            <w:tcW w:w="1474" w:type="dxa"/>
          </w:tcPr>
          <w:p w14:paraId="37CB7253">
            <w:pPr>
              <w:spacing w:after="0" w:line="240" w:lineRule="auto"/>
            </w:pPr>
            <w:r>
              <w:rPr>
                <w:sz w:val="19"/>
              </w:rPr>
              <w:t>56 &gt; 23</w:t>
            </w:r>
          </w:p>
        </w:tc>
        <w:tc>
          <w:tcPr>
            <w:tcW w:w="3288" w:type="dxa"/>
          </w:tcPr>
          <w:p w14:paraId="099BA0D3">
            <w:pPr>
              <w:spacing w:after="0" w:line="240" w:lineRule="auto"/>
            </w:pPr>
            <w:r>
              <w:rPr>
                <w:sz w:val="19"/>
              </w:rPr>
              <w:t>izquierda: hi = m − 1 = 6</w:t>
            </w:r>
          </w:p>
        </w:tc>
      </w:tr>
      <w:tr w14:paraId="25C42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62E17DD5">
            <w:pPr>
              <w:spacing w:after="0" w:line="240" w:lineRule="auto"/>
            </w:pPr>
            <w:r>
              <w:rPr>
                <w:sz w:val="19"/>
              </w:rPr>
              <w:t>3</w:t>
            </w:r>
          </w:p>
        </w:tc>
        <w:tc>
          <w:tcPr>
            <w:tcW w:w="567" w:type="dxa"/>
          </w:tcPr>
          <w:p w14:paraId="14826455">
            <w:pPr>
              <w:spacing w:after="0" w:line="240" w:lineRule="auto"/>
            </w:pPr>
            <w:r>
              <w:rPr>
                <w:sz w:val="19"/>
              </w:rPr>
              <w:t>5</w:t>
            </w:r>
          </w:p>
        </w:tc>
        <w:tc>
          <w:tcPr>
            <w:tcW w:w="567" w:type="dxa"/>
          </w:tcPr>
          <w:p w14:paraId="5EC1B380">
            <w:pPr>
              <w:spacing w:after="0" w:line="240" w:lineRule="auto"/>
            </w:pPr>
            <w:r>
              <w:rPr>
                <w:sz w:val="19"/>
              </w:rPr>
              <w:t>6</w:t>
            </w:r>
          </w:p>
        </w:tc>
        <w:tc>
          <w:tcPr>
            <w:tcW w:w="1701" w:type="dxa"/>
          </w:tcPr>
          <w:p w14:paraId="73C93E63">
            <w:pPr>
              <w:spacing w:after="0" w:line="240" w:lineRule="auto"/>
            </w:pPr>
            <w:r>
              <w:rPr>
                <w:sz w:val="19"/>
              </w:rPr>
              <w:t>5</w:t>
            </w:r>
          </w:p>
        </w:tc>
        <w:tc>
          <w:tcPr>
            <w:tcW w:w="794" w:type="dxa"/>
          </w:tcPr>
          <w:p w14:paraId="1C3F19F7">
            <w:pPr>
              <w:spacing w:after="0" w:line="240" w:lineRule="auto"/>
            </w:pPr>
            <w:r>
              <w:rPr>
                <w:sz w:val="19"/>
              </w:rPr>
              <w:t>23</w:t>
            </w:r>
          </w:p>
        </w:tc>
        <w:tc>
          <w:tcPr>
            <w:tcW w:w="1474" w:type="dxa"/>
          </w:tcPr>
          <w:p w14:paraId="3AD91C4E">
            <w:pPr>
              <w:spacing w:after="0" w:line="240" w:lineRule="auto"/>
            </w:pPr>
            <w:r>
              <w:rPr>
                <w:sz w:val="19"/>
              </w:rPr>
              <w:t>23 == 23</w:t>
            </w:r>
          </w:p>
        </w:tc>
        <w:tc>
          <w:tcPr>
            <w:tcW w:w="3288" w:type="dxa"/>
          </w:tcPr>
          <w:p w14:paraId="4D13F54A">
            <w:pPr>
              <w:spacing w:after="0" w:line="240" w:lineRule="auto"/>
            </w:pPr>
            <w:r>
              <w:rPr>
                <w:sz w:val="19"/>
              </w:rPr>
              <w:t>acertó: devuelve m = 5</w:t>
            </w:r>
          </w:p>
        </w:tc>
      </w:tr>
    </w:tbl>
    <w:p w14:paraId="07532047">
      <w:pPr>
        <w:spacing w:after="40"/>
      </w:pPr>
    </w:p>
    <w:p w14:paraId="7DEA198F">
      <w:r>
        <w:rPr>
          <w:b w:val="0"/>
        </w:rPr>
        <w:t>Las llamadas 2 y 1 no hacen nada más con el resultado: solo ejecutan el epílogo y devuelven a0 = 5. main recibe pos = 5. ✔</w:t>
      </w:r>
    </w:p>
    <w:p w14:paraId="5331340E">
      <w:pPr>
        <w:pStyle w:val="3"/>
      </w:pPr>
      <w:r>
        <w:t>4.3 Seguimiento a mano con x = 4 y pila en el punto más profundo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567"/>
        <w:gridCol w:w="567"/>
        <w:gridCol w:w="1701"/>
        <w:gridCol w:w="794"/>
        <w:gridCol w:w="1474"/>
        <w:gridCol w:w="3288"/>
      </w:tblGrid>
      <w:tr w14:paraId="3DC4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shd w:val="clear" w:color="auto" w:fill="D9E2F3"/>
          </w:tcPr>
          <w:p w14:paraId="7D27186F">
            <w:pPr>
              <w:spacing w:after="0" w:line="240" w:lineRule="auto"/>
            </w:pPr>
            <w:r>
              <w:rPr>
                <w:b/>
                <w:sz w:val="19"/>
              </w:rPr>
              <w:t>Llamada</w:t>
            </w:r>
          </w:p>
        </w:tc>
        <w:tc>
          <w:tcPr>
            <w:tcW w:w="567" w:type="dxa"/>
            <w:shd w:val="clear" w:color="auto" w:fill="D9E2F3"/>
          </w:tcPr>
          <w:p w14:paraId="58531DFE">
            <w:pPr>
              <w:spacing w:after="0" w:line="240" w:lineRule="auto"/>
            </w:pPr>
            <w:r>
              <w:rPr>
                <w:b/>
                <w:sz w:val="19"/>
              </w:rPr>
              <w:t>lo</w:t>
            </w:r>
          </w:p>
        </w:tc>
        <w:tc>
          <w:tcPr>
            <w:tcW w:w="567" w:type="dxa"/>
            <w:shd w:val="clear" w:color="auto" w:fill="D9E2F3"/>
          </w:tcPr>
          <w:p w14:paraId="6308D029">
            <w:pPr>
              <w:spacing w:after="0" w:line="240" w:lineRule="auto"/>
            </w:pPr>
            <w:r>
              <w:rPr>
                <w:b/>
                <w:sz w:val="19"/>
              </w:rPr>
              <w:t>hi</w:t>
            </w:r>
          </w:p>
        </w:tc>
        <w:tc>
          <w:tcPr>
            <w:tcW w:w="1701" w:type="dxa"/>
            <w:shd w:val="clear" w:color="auto" w:fill="D9E2F3"/>
          </w:tcPr>
          <w:p w14:paraId="5E63A098">
            <w:pPr>
              <w:spacing w:after="0" w:line="240" w:lineRule="auto"/>
            </w:pPr>
            <w:r>
              <w:rPr>
                <w:b/>
                <w:sz w:val="19"/>
              </w:rPr>
              <w:t>m</w:t>
            </w:r>
          </w:p>
        </w:tc>
        <w:tc>
          <w:tcPr>
            <w:tcW w:w="794" w:type="dxa"/>
            <w:shd w:val="clear" w:color="auto" w:fill="D9E2F3"/>
          </w:tcPr>
          <w:p w14:paraId="71FA63A6">
            <w:pPr>
              <w:spacing w:after="0" w:line="240" w:lineRule="auto"/>
            </w:pPr>
            <w:r>
              <w:rPr>
                <w:b/>
                <w:sz w:val="19"/>
              </w:rPr>
              <w:t>A[m]</w:t>
            </w:r>
          </w:p>
        </w:tc>
        <w:tc>
          <w:tcPr>
            <w:tcW w:w="1474" w:type="dxa"/>
            <w:shd w:val="clear" w:color="auto" w:fill="D9E2F3"/>
          </w:tcPr>
          <w:p w14:paraId="1218F09E">
            <w:pPr>
              <w:spacing w:after="0" w:line="240" w:lineRule="auto"/>
            </w:pPr>
            <w:r>
              <w:rPr>
                <w:b/>
                <w:sz w:val="19"/>
              </w:rPr>
              <w:t>Comparación</w:t>
            </w:r>
          </w:p>
        </w:tc>
        <w:tc>
          <w:tcPr>
            <w:tcW w:w="3288" w:type="dxa"/>
            <w:shd w:val="clear" w:color="auto" w:fill="D9E2F3"/>
          </w:tcPr>
          <w:p w14:paraId="6E3B4A2E">
            <w:pPr>
              <w:spacing w:after="0" w:line="240" w:lineRule="auto"/>
            </w:pPr>
            <w:r>
              <w:rPr>
                <w:b/>
                <w:sz w:val="19"/>
              </w:rPr>
              <w:t>Qué pasa</w:t>
            </w:r>
          </w:p>
        </w:tc>
      </w:tr>
      <w:tr w14:paraId="5EE4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73F60945">
            <w:pPr>
              <w:spacing w:after="0" w:line="240" w:lineRule="auto"/>
            </w:pPr>
            <w:r>
              <w:rPr>
                <w:sz w:val="19"/>
              </w:rPr>
              <w:t>1</w:t>
            </w:r>
          </w:p>
        </w:tc>
        <w:tc>
          <w:tcPr>
            <w:tcW w:w="567" w:type="dxa"/>
          </w:tcPr>
          <w:p w14:paraId="57F2FB80">
            <w:pPr>
              <w:spacing w:after="0" w:line="240" w:lineRule="auto"/>
            </w:pPr>
            <w:r>
              <w:rPr>
                <w:sz w:val="19"/>
              </w:rPr>
              <w:t>0</w:t>
            </w:r>
          </w:p>
        </w:tc>
        <w:tc>
          <w:tcPr>
            <w:tcW w:w="567" w:type="dxa"/>
          </w:tcPr>
          <w:p w14:paraId="22971D6F">
            <w:pPr>
              <w:spacing w:after="0" w:line="240" w:lineRule="auto"/>
            </w:pPr>
            <w:r>
              <w:rPr>
                <w:sz w:val="19"/>
              </w:rPr>
              <w:t>9</w:t>
            </w:r>
          </w:p>
        </w:tc>
        <w:tc>
          <w:tcPr>
            <w:tcW w:w="1701" w:type="dxa"/>
          </w:tcPr>
          <w:p w14:paraId="39DA1405">
            <w:pPr>
              <w:spacing w:after="0" w:line="240" w:lineRule="auto"/>
            </w:pPr>
            <w:r>
              <w:rPr>
                <w:sz w:val="19"/>
              </w:rPr>
              <w:t>4</w:t>
            </w:r>
          </w:p>
        </w:tc>
        <w:tc>
          <w:tcPr>
            <w:tcW w:w="794" w:type="dxa"/>
          </w:tcPr>
          <w:p w14:paraId="2DFE1250">
            <w:pPr>
              <w:spacing w:after="0" w:line="240" w:lineRule="auto"/>
            </w:pPr>
            <w:r>
              <w:rPr>
                <w:sz w:val="19"/>
              </w:rPr>
              <w:t>16</w:t>
            </w:r>
          </w:p>
        </w:tc>
        <w:tc>
          <w:tcPr>
            <w:tcW w:w="1474" w:type="dxa"/>
          </w:tcPr>
          <w:p w14:paraId="1A3CE874">
            <w:pPr>
              <w:spacing w:after="0" w:line="240" w:lineRule="auto"/>
            </w:pPr>
            <w:r>
              <w:rPr>
                <w:sz w:val="19"/>
              </w:rPr>
              <w:t>16 &gt; 4</w:t>
            </w:r>
          </w:p>
        </w:tc>
        <w:tc>
          <w:tcPr>
            <w:tcW w:w="3288" w:type="dxa"/>
          </w:tcPr>
          <w:p w14:paraId="0099DAA9">
            <w:pPr>
              <w:spacing w:after="0" w:line="240" w:lineRule="auto"/>
            </w:pPr>
            <w:r>
              <w:rPr>
                <w:sz w:val="19"/>
              </w:rPr>
              <w:t>izquierda: hi = 3</w:t>
            </w:r>
          </w:p>
        </w:tc>
      </w:tr>
      <w:tr w14:paraId="533D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3E06FEBF">
            <w:pPr>
              <w:spacing w:after="0" w:line="240" w:lineRule="auto"/>
            </w:pPr>
            <w:r>
              <w:rPr>
                <w:sz w:val="19"/>
              </w:rPr>
              <w:t>2</w:t>
            </w:r>
          </w:p>
        </w:tc>
        <w:tc>
          <w:tcPr>
            <w:tcW w:w="567" w:type="dxa"/>
          </w:tcPr>
          <w:p w14:paraId="2ED4ACDF">
            <w:pPr>
              <w:spacing w:after="0" w:line="240" w:lineRule="auto"/>
            </w:pPr>
            <w:r>
              <w:rPr>
                <w:sz w:val="19"/>
              </w:rPr>
              <w:t>0</w:t>
            </w:r>
          </w:p>
        </w:tc>
        <w:tc>
          <w:tcPr>
            <w:tcW w:w="567" w:type="dxa"/>
          </w:tcPr>
          <w:p w14:paraId="2022E289">
            <w:pPr>
              <w:spacing w:after="0" w:line="240" w:lineRule="auto"/>
            </w:pPr>
            <w:r>
              <w:rPr>
                <w:sz w:val="19"/>
              </w:rPr>
              <w:t>3</w:t>
            </w:r>
          </w:p>
        </w:tc>
        <w:tc>
          <w:tcPr>
            <w:tcW w:w="1701" w:type="dxa"/>
          </w:tcPr>
          <w:p w14:paraId="270E44A1">
            <w:pPr>
              <w:spacing w:after="0" w:line="240" w:lineRule="auto"/>
            </w:pPr>
            <w:r>
              <w:rPr>
                <w:sz w:val="19"/>
              </w:rPr>
              <w:t>1</w:t>
            </w:r>
          </w:p>
        </w:tc>
        <w:tc>
          <w:tcPr>
            <w:tcW w:w="794" w:type="dxa"/>
          </w:tcPr>
          <w:p w14:paraId="28789396">
            <w:pPr>
              <w:spacing w:after="0" w:line="240" w:lineRule="auto"/>
            </w:pPr>
            <w:r>
              <w:rPr>
                <w:sz w:val="19"/>
              </w:rPr>
              <w:t>5</w:t>
            </w:r>
          </w:p>
        </w:tc>
        <w:tc>
          <w:tcPr>
            <w:tcW w:w="1474" w:type="dxa"/>
          </w:tcPr>
          <w:p w14:paraId="53368B21">
            <w:pPr>
              <w:spacing w:after="0" w:line="240" w:lineRule="auto"/>
            </w:pPr>
            <w:r>
              <w:rPr>
                <w:sz w:val="19"/>
              </w:rPr>
              <w:t>5 &gt; 4</w:t>
            </w:r>
          </w:p>
        </w:tc>
        <w:tc>
          <w:tcPr>
            <w:tcW w:w="3288" w:type="dxa"/>
          </w:tcPr>
          <w:p w14:paraId="563C6454">
            <w:pPr>
              <w:spacing w:after="0" w:line="240" w:lineRule="auto"/>
            </w:pPr>
            <w:r>
              <w:rPr>
                <w:sz w:val="19"/>
              </w:rPr>
              <w:t>izquierda: hi = 0</w:t>
            </w:r>
          </w:p>
        </w:tc>
      </w:tr>
      <w:tr w14:paraId="621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E8F027C">
            <w:pPr>
              <w:spacing w:after="0" w:line="240" w:lineRule="auto"/>
            </w:pPr>
            <w:r>
              <w:rPr>
                <w:sz w:val="19"/>
              </w:rPr>
              <w:t>3</w:t>
            </w:r>
          </w:p>
        </w:tc>
        <w:tc>
          <w:tcPr>
            <w:tcW w:w="567" w:type="dxa"/>
          </w:tcPr>
          <w:p w14:paraId="7A8040A9">
            <w:pPr>
              <w:spacing w:after="0" w:line="240" w:lineRule="auto"/>
            </w:pPr>
            <w:r>
              <w:rPr>
                <w:sz w:val="19"/>
              </w:rPr>
              <w:t>0</w:t>
            </w:r>
          </w:p>
        </w:tc>
        <w:tc>
          <w:tcPr>
            <w:tcW w:w="567" w:type="dxa"/>
          </w:tcPr>
          <w:p w14:paraId="424017A4">
            <w:pPr>
              <w:spacing w:after="0" w:line="240" w:lineRule="auto"/>
            </w:pPr>
            <w:r>
              <w:rPr>
                <w:sz w:val="19"/>
              </w:rPr>
              <w:t>0</w:t>
            </w:r>
          </w:p>
        </w:tc>
        <w:tc>
          <w:tcPr>
            <w:tcW w:w="1701" w:type="dxa"/>
          </w:tcPr>
          <w:p w14:paraId="4F7F26CD">
            <w:pPr>
              <w:spacing w:after="0" w:line="240" w:lineRule="auto"/>
            </w:pPr>
            <w:r>
              <w:rPr>
                <w:sz w:val="19"/>
              </w:rPr>
              <w:t>0</w:t>
            </w:r>
          </w:p>
        </w:tc>
        <w:tc>
          <w:tcPr>
            <w:tcW w:w="794" w:type="dxa"/>
          </w:tcPr>
          <w:p w14:paraId="2EBCA2ED">
            <w:pPr>
              <w:spacing w:after="0" w:line="240" w:lineRule="auto"/>
            </w:pPr>
            <w:r>
              <w:rPr>
                <w:sz w:val="19"/>
              </w:rPr>
              <w:t>2</w:t>
            </w:r>
          </w:p>
        </w:tc>
        <w:tc>
          <w:tcPr>
            <w:tcW w:w="1474" w:type="dxa"/>
          </w:tcPr>
          <w:p w14:paraId="47A9360E">
            <w:pPr>
              <w:spacing w:after="0" w:line="240" w:lineRule="auto"/>
            </w:pPr>
            <w:r>
              <w:rPr>
                <w:sz w:val="19"/>
              </w:rPr>
              <w:t>2 &lt; 4</w:t>
            </w:r>
          </w:p>
        </w:tc>
        <w:tc>
          <w:tcPr>
            <w:tcW w:w="3288" w:type="dxa"/>
          </w:tcPr>
          <w:p w14:paraId="4BF879FB">
            <w:pPr>
              <w:spacing w:after="0" w:line="240" w:lineRule="auto"/>
            </w:pPr>
            <w:r>
              <w:rPr>
                <w:sz w:val="19"/>
              </w:rPr>
              <w:t>derecha: lo = 1</w:t>
            </w:r>
          </w:p>
        </w:tc>
      </w:tr>
      <w:tr w14:paraId="23934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20" w:type="dxa"/>
          </w:tcPr>
          <w:p w14:paraId="2842C77C">
            <w:pPr>
              <w:spacing w:after="0" w:line="240" w:lineRule="auto"/>
            </w:pPr>
            <w:r>
              <w:rPr>
                <w:sz w:val="19"/>
              </w:rPr>
              <w:t>4</w:t>
            </w:r>
          </w:p>
        </w:tc>
        <w:tc>
          <w:tcPr>
            <w:tcW w:w="567" w:type="dxa"/>
          </w:tcPr>
          <w:p w14:paraId="551F478B">
            <w:pPr>
              <w:spacing w:after="0" w:line="240" w:lineRule="auto"/>
            </w:pPr>
            <w:r>
              <w:rPr>
                <w:sz w:val="19"/>
              </w:rPr>
              <w:t>1</w:t>
            </w:r>
          </w:p>
        </w:tc>
        <w:tc>
          <w:tcPr>
            <w:tcW w:w="567" w:type="dxa"/>
          </w:tcPr>
          <w:p w14:paraId="0043637B">
            <w:pPr>
              <w:spacing w:after="0" w:line="240" w:lineRule="auto"/>
            </w:pPr>
            <w:r>
              <w:rPr>
                <w:sz w:val="19"/>
              </w:rPr>
              <w:t>0</w:t>
            </w:r>
          </w:p>
        </w:tc>
        <w:tc>
          <w:tcPr>
            <w:tcW w:w="1701" w:type="dxa"/>
          </w:tcPr>
          <w:p w14:paraId="76DD422F">
            <w:pPr>
              <w:spacing w:after="0" w:line="240" w:lineRule="auto"/>
            </w:pPr>
            <w:r>
              <w:rPr>
                <w:sz w:val="19"/>
              </w:rPr>
              <w:t>— (no se calcula)</w:t>
            </w:r>
          </w:p>
        </w:tc>
        <w:tc>
          <w:tcPr>
            <w:tcW w:w="794" w:type="dxa"/>
          </w:tcPr>
          <w:p w14:paraId="044EF837">
            <w:pPr>
              <w:spacing w:after="0" w:line="240" w:lineRule="auto"/>
            </w:pPr>
            <w:r>
              <w:rPr>
                <w:sz w:val="19"/>
              </w:rPr>
              <w:t>—</w:t>
            </w:r>
          </w:p>
        </w:tc>
        <w:tc>
          <w:tcPr>
            <w:tcW w:w="1474" w:type="dxa"/>
          </w:tcPr>
          <w:p w14:paraId="07B7DE3B">
            <w:pPr>
              <w:spacing w:after="0" w:line="240" w:lineRule="auto"/>
            </w:pPr>
            <w:r>
              <w:rPr>
                <w:sz w:val="19"/>
              </w:rPr>
              <w:t>lo &gt; hi</w:t>
            </w:r>
          </w:p>
        </w:tc>
        <w:tc>
          <w:tcPr>
            <w:tcW w:w="3288" w:type="dxa"/>
          </w:tcPr>
          <w:p w14:paraId="18164DF7">
            <w:pPr>
              <w:spacing w:after="0" w:line="240" w:lineRule="auto"/>
            </w:pPr>
            <w:r>
              <w:rPr>
                <w:sz w:val="19"/>
              </w:rPr>
              <w:t>caso base: devuelve −1</w:t>
            </w:r>
          </w:p>
        </w:tc>
      </w:tr>
    </w:tbl>
    <w:p w14:paraId="3DC051FF">
      <w:pPr>
        <w:spacing w:after="40"/>
      </w:pPr>
    </w:p>
    <w:p w14:paraId="0F770114">
      <w:r>
        <w:rPr>
          <w:b w:val="0"/>
        </w:rPr>
        <w:t>Punto más profundo: la llamada 4 acaba de ejecutar el prólogo y está en el caso base. Hay 4 frames de busqueda_binaria vivos más el frame de main. S = sp de main después de su prólogo.</w:t>
      </w:r>
    </w:p>
    <w:p w14:paraId="58576292">
      <w:pPr>
        <w:spacing w:before="0" w:after="0"/>
      </w:pPr>
      <w:r>
        <w:rPr>
          <w:rFonts w:ascii="Consolas" w:hAnsi="Consolas" w:eastAsia="Consolas"/>
          <w:sz w:val="17"/>
        </w:rPr>
        <w:t xml:space="preserve"> main (S .. S+47)   [ ra -&gt; _start (0x4) | libre | A[9] ... A[0] ]   48 bytes</w:t>
      </w:r>
    </w:p>
    <w:p w14:paraId="6816D281">
      <w:pPr>
        <w:spacing w:before="0" w:after="0"/>
      </w:pPr>
      <w:r>
        <w:rPr>
          <w:rFonts w:ascii="Consolas" w:hAnsi="Consolas" w:eastAsia="Consolas"/>
          <w:sz w:val="17"/>
        </w:rPr>
        <w:t xml:space="preserve"> </w:t>
      </w:r>
    </w:p>
    <w:p w14:paraId="7133C941">
      <w:pPr>
        <w:spacing w:before="0" w:after="0"/>
      </w:pPr>
      <w:r>
        <w:rPr>
          <w:rFonts w:ascii="Consolas" w:hAnsi="Consolas" w:eastAsia="Consolas"/>
          <w:sz w:val="17"/>
        </w:rPr>
        <w:t xml:space="preserve"> llamada 1 (S-32):</w:t>
      </w:r>
    </w:p>
    <w:p w14:paraId="40E39271">
      <w:pPr>
        <w:spacing w:before="0" w:after="0"/>
      </w:pPr>
      <w:r>
        <w:rPr>
          <w:rFonts w:ascii="Consolas" w:hAnsi="Consolas" w:eastAsia="Consolas"/>
          <w:sz w:val="17"/>
        </w:rPr>
        <w:t xml:space="preserve">     28(sp)  ra  = 0x140  (vuelve a main)</w:t>
      </w:r>
    </w:p>
    <w:p w14:paraId="6D26A172">
      <w:pPr>
        <w:spacing w:before="0" w:after="0"/>
      </w:pPr>
      <w:r>
        <w:rPr>
          <w:rFonts w:ascii="Consolas" w:hAnsi="Consolas" w:eastAsia="Consolas"/>
          <w:sz w:val="17"/>
        </w:rPr>
        <w:t xml:space="preserve">     24(sp)  s0  = lo que tenía main (0)</w:t>
      </w:r>
    </w:p>
    <w:p w14:paraId="740F9914">
      <w:pPr>
        <w:spacing w:before="0" w:after="0"/>
      </w:pPr>
      <w:r>
        <w:rPr>
          <w:rFonts w:ascii="Consolas" w:hAnsi="Consolas" w:eastAsia="Consolas"/>
          <w:sz w:val="17"/>
        </w:rPr>
        <w:t xml:space="preserve">     20(sp)  s1  = 0</w:t>
      </w:r>
    </w:p>
    <w:p w14:paraId="53F81C26">
      <w:pPr>
        <w:spacing w:before="0" w:after="0"/>
      </w:pPr>
      <w:r>
        <w:rPr>
          <w:rFonts w:ascii="Consolas" w:hAnsi="Consolas" w:eastAsia="Consolas"/>
          <w:sz w:val="17"/>
        </w:rPr>
        <w:t xml:space="preserve">     16(sp)  s2  = 0</w:t>
      </w:r>
    </w:p>
    <w:p w14:paraId="3F0E66A5">
      <w:pPr>
        <w:spacing w:before="0" w:after="0"/>
      </w:pPr>
      <w:r>
        <w:rPr>
          <w:rFonts w:ascii="Consolas" w:hAnsi="Consolas" w:eastAsia="Consolas"/>
          <w:sz w:val="17"/>
        </w:rPr>
        <w:t xml:space="preserve">     12(sp)  s3  = 0</w:t>
      </w:r>
    </w:p>
    <w:p w14:paraId="40829421">
      <w:pPr>
        <w:spacing w:before="0" w:after="0"/>
      </w:pPr>
      <w:r>
        <w:rPr>
          <w:rFonts w:ascii="Consolas" w:hAnsi="Consolas" w:eastAsia="Consolas"/>
          <w:sz w:val="17"/>
        </w:rPr>
        <w:t xml:space="preserve">      8(sp)  s4  = 0</w:t>
      </w:r>
    </w:p>
    <w:p w14:paraId="0E735CCD">
      <w:pPr>
        <w:spacing w:before="0" w:after="0"/>
      </w:pPr>
      <w:r>
        <w:rPr>
          <w:rFonts w:ascii="Consolas" w:hAnsi="Consolas" w:eastAsia="Consolas"/>
          <w:sz w:val="17"/>
        </w:rPr>
        <w:t xml:space="preserve">      4(sp), 0(sp) libres</w:t>
      </w:r>
    </w:p>
    <w:p w14:paraId="23D5715B">
      <w:pPr>
        <w:spacing w:before="0" w:after="0"/>
      </w:pPr>
      <w:r>
        <w:rPr>
          <w:rFonts w:ascii="Consolas" w:hAnsi="Consolas" w:eastAsia="Consolas"/>
          <w:sz w:val="17"/>
        </w:rPr>
        <w:t xml:space="preserve"> </w:t>
      </w:r>
    </w:p>
    <w:p w14:paraId="39F80769">
      <w:pPr>
        <w:spacing w:before="0" w:after="0"/>
      </w:pPr>
      <w:r>
        <w:rPr>
          <w:rFonts w:ascii="Consolas" w:hAnsi="Consolas" w:eastAsia="Consolas"/>
          <w:sz w:val="17"/>
        </w:rPr>
        <w:t xml:space="preserve"> llamada 2 (S-64):    guarda lo que tenía la llamada 1</w:t>
      </w:r>
    </w:p>
    <w:p w14:paraId="79230F4A">
      <w:pPr>
        <w:spacing w:before="0" w:after="0"/>
      </w:pPr>
      <w:r>
        <w:rPr>
          <w:rFonts w:ascii="Consolas" w:hAnsi="Consolas" w:eastAsia="Consolas"/>
          <w:sz w:val="17"/>
        </w:rPr>
        <w:t xml:space="preserve">     ra = 0xB4,  s0 = A,  s1 = 0 (lo),  s2 = 9 (hi),  s3 = 4 (x),  s4 = 4 (m)</w:t>
      </w:r>
    </w:p>
    <w:p w14:paraId="6AED6200">
      <w:pPr>
        <w:spacing w:before="0" w:after="0"/>
      </w:pPr>
      <w:r>
        <w:rPr>
          <w:rFonts w:ascii="Consolas" w:hAnsi="Consolas" w:eastAsia="Consolas"/>
          <w:sz w:val="17"/>
        </w:rPr>
        <w:t xml:space="preserve"> </w:t>
      </w:r>
    </w:p>
    <w:p w14:paraId="38108569">
      <w:pPr>
        <w:spacing w:before="0" w:after="0"/>
      </w:pPr>
      <w:r>
        <w:rPr>
          <w:rFonts w:ascii="Consolas" w:hAnsi="Consolas" w:eastAsia="Consolas"/>
          <w:sz w:val="17"/>
        </w:rPr>
        <w:t xml:space="preserve"> llamada 3 (S-96):    guarda lo que tenía la llamada 2</w:t>
      </w:r>
    </w:p>
    <w:p w14:paraId="1D57C1B3">
      <w:pPr>
        <w:spacing w:before="0" w:after="0"/>
      </w:pPr>
      <w:r>
        <w:rPr>
          <w:rFonts w:ascii="Consolas" w:hAnsi="Consolas" w:eastAsia="Consolas"/>
          <w:sz w:val="17"/>
        </w:rPr>
        <w:t xml:space="preserve">     ra = 0xB4,  s0 = A,  s1 = 0 (lo),  s2 = 3 (hi),  s3 = 4 (x),  s4 = 1 (m)</w:t>
      </w:r>
    </w:p>
    <w:p w14:paraId="323D55BF">
      <w:pPr>
        <w:spacing w:before="0" w:after="0"/>
      </w:pPr>
      <w:r>
        <w:rPr>
          <w:rFonts w:ascii="Consolas" w:hAnsi="Consolas" w:eastAsia="Consolas"/>
          <w:sz w:val="17"/>
        </w:rPr>
        <w:t xml:space="preserve"> </w:t>
      </w:r>
    </w:p>
    <w:p w14:paraId="2D3F73EA">
      <w:pPr>
        <w:spacing w:before="0" w:after="0"/>
      </w:pPr>
      <w:r>
        <w:rPr>
          <w:rFonts w:ascii="Consolas" w:hAnsi="Consolas" w:eastAsia="Consolas"/>
          <w:sz w:val="17"/>
        </w:rPr>
        <w:t xml:space="preserve"> llamada 4 (S-128):   guarda lo que tenía la llamada 3      &lt;- sp aquí = S - 128</w:t>
      </w:r>
    </w:p>
    <w:p w14:paraId="686BD615">
      <w:pPr>
        <w:spacing w:before="0" w:after="0"/>
      </w:pPr>
      <w:r>
        <w:rPr>
          <w:rFonts w:ascii="Consolas" w:hAnsi="Consolas" w:eastAsia="Consolas"/>
          <w:sz w:val="17"/>
        </w:rPr>
        <w:t xml:space="preserve">     ra = 0x9C,  s0 = A,  s1 = 0 (lo),  s2 = 0 (hi),  s3 = 4 (x),  s4 = 0 (m)</w:t>
      </w:r>
    </w:p>
    <w:p w14:paraId="671AB383">
      <w:pPr>
        <w:spacing w:after="40"/>
      </w:pPr>
    </w:p>
    <w:p w14:paraId="72C13F57">
      <w:r>
        <w:rPr>
          <w:b w:val="0"/>
        </w:rPr>
        <w:t>(Las direcciones de retorno corresponden al archivo busqueda_binaria.s tal como está ensamblado: 0xB4 es la instrucción siguiente al jal de la rama "izquierda", 0x9C la siguiente al jal de la rama "derecha", 0x140 la siguiente al jal de main. Si cambia el código, cambian estas direcciones.)</w:t>
      </w:r>
    </w:p>
    <w:p w14:paraId="615C1884">
      <w:r>
        <w:rPr>
          <w:b w:val="0"/>
        </w:rPr>
        <w:t>Comparación: la pila llega a 4 frames de busqueda_binaria, igual a la cantidad total de llamadas a busqueda_binaria (4): como la recursión no devuelve hasta el caso base, ninguna llamada termina antes de que empiece la siguiente, así que todos los frames están vivos a la vez. (mitad y elemento se llaman 3 veces cada una, pero son hojas: no se superponen con los frames.) Profundidad total de la pila: 48 + 4 × 32 = 176 bytes.</w:t>
      </w:r>
    </w:p>
    <w:p w14:paraId="58BB14ED">
      <w:pPr>
        <w:pStyle w:val="3"/>
      </w:pPr>
      <w:r>
        <w:t>4.4 Balance de sp</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2041"/>
        <w:gridCol w:w="2041"/>
        <w:gridCol w:w="3628"/>
      </w:tblGrid>
      <w:tr w14:paraId="06CB9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shd w:val="clear" w:color="auto" w:fill="D9E2F3"/>
          </w:tcPr>
          <w:p w14:paraId="42A511E1">
            <w:pPr>
              <w:spacing w:after="0" w:line="240" w:lineRule="auto"/>
            </w:pPr>
            <w:r>
              <w:rPr>
                <w:b/>
                <w:sz w:val="19"/>
              </w:rPr>
              <w:t>Función</w:t>
            </w:r>
          </w:p>
        </w:tc>
        <w:tc>
          <w:tcPr>
            <w:tcW w:w="2041" w:type="dxa"/>
            <w:shd w:val="clear" w:color="auto" w:fill="D9E2F3"/>
          </w:tcPr>
          <w:p w14:paraId="06A63385">
            <w:pPr>
              <w:spacing w:after="0" w:line="240" w:lineRule="auto"/>
            </w:pPr>
            <w:r>
              <w:rPr>
                <w:b/>
                <w:sz w:val="19"/>
              </w:rPr>
              <w:t>Resta a sp</w:t>
            </w:r>
          </w:p>
        </w:tc>
        <w:tc>
          <w:tcPr>
            <w:tcW w:w="2041" w:type="dxa"/>
            <w:shd w:val="clear" w:color="auto" w:fill="D9E2F3"/>
          </w:tcPr>
          <w:p w14:paraId="6DBD7BA2">
            <w:pPr>
              <w:spacing w:after="0" w:line="240" w:lineRule="auto"/>
            </w:pPr>
            <w:r>
              <w:rPr>
                <w:b/>
                <w:sz w:val="19"/>
              </w:rPr>
              <w:t>Suma a sp</w:t>
            </w:r>
          </w:p>
        </w:tc>
        <w:tc>
          <w:tcPr>
            <w:tcW w:w="3628" w:type="dxa"/>
            <w:shd w:val="clear" w:color="auto" w:fill="D9E2F3"/>
          </w:tcPr>
          <w:p w14:paraId="188B9D36">
            <w:pPr>
              <w:spacing w:after="0" w:line="240" w:lineRule="auto"/>
            </w:pPr>
            <w:r>
              <w:rPr>
                <w:b/>
                <w:sz w:val="19"/>
              </w:rPr>
              <w:t>Caminos de salida</w:t>
            </w:r>
          </w:p>
        </w:tc>
      </w:tr>
      <w:tr w14:paraId="5687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0AD4BCC">
            <w:pPr>
              <w:spacing w:after="0" w:line="240" w:lineRule="auto"/>
            </w:pPr>
            <w:r>
              <w:rPr>
                <w:sz w:val="19"/>
              </w:rPr>
              <w:t>busqueda_binaria</w:t>
            </w:r>
          </w:p>
        </w:tc>
        <w:tc>
          <w:tcPr>
            <w:tcW w:w="2041" w:type="dxa"/>
          </w:tcPr>
          <w:p w14:paraId="33ADA2BC">
            <w:pPr>
              <w:spacing w:after="0" w:line="240" w:lineRule="auto"/>
            </w:pPr>
            <w:r>
              <w:rPr>
                <w:sz w:val="19"/>
              </w:rPr>
              <w:t>−32 (prólogo, una vez)</w:t>
            </w:r>
          </w:p>
        </w:tc>
        <w:tc>
          <w:tcPr>
            <w:tcW w:w="2041" w:type="dxa"/>
          </w:tcPr>
          <w:p w14:paraId="083B7C52">
            <w:pPr>
              <w:spacing w:after="0" w:line="240" w:lineRule="auto"/>
            </w:pPr>
            <w:r>
              <w:rPr>
                <w:sz w:val="19"/>
              </w:rPr>
              <w:t>+32 (epílogo, una vez)</w:t>
            </w:r>
          </w:p>
        </w:tc>
        <w:tc>
          <w:tcPr>
            <w:tcW w:w="3628" w:type="dxa"/>
          </w:tcPr>
          <w:p w14:paraId="3DA92BDD">
            <w:pPr>
              <w:spacing w:after="0" w:line="240" w:lineRule="auto"/>
            </w:pPr>
            <w:r>
              <w:rPr>
                <w:sz w:val="19"/>
              </w:rPr>
              <w:t>los 4 caminos (caso base, acierto, derecha, izquierda) pasan por el mismo epilogo → balanceado</w:t>
            </w:r>
          </w:p>
        </w:tc>
      </w:tr>
      <w:tr w14:paraId="01AAD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472017FE">
            <w:pPr>
              <w:spacing w:after="0" w:line="240" w:lineRule="auto"/>
            </w:pPr>
            <w:r>
              <w:rPr>
                <w:sz w:val="19"/>
              </w:rPr>
              <w:t>main</w:t>
            </w:r>
          </w:p>
        </w:tc>
        <w:tc>
          <w:tcPr>
            <w:tcW w:w="2041" w:type="dxa"/>
          </w:tcPr>
          <w:p w14:paraId="026D8099">
            <w:pPr>
              <w:spacing w:after="0" w:line="240" w:lineRule="auto"/>
            </w:pPr>
            <w:r>
              <w:rPr>
                <w:sz w:val="19"/>
              </w:rPr>
              <w:t>−48</w:t>
            </w:r>
          </w:p>
        </w:tc>
        <w:tc>
          <w:tcPr>
            <w:tcW w:w="2041" w:type="dxa"/>
          </w:tcPr>
          <w:p w14:paraId="4EE7D3A8">
            <w:pPr>
              <w:spacing w:after="0" w:line="240" w:lineRule="auto"/>
            </w:pPr>
            <w:r>
              <w:rPr>
                <w:sz w:val="19"/>
              </w:rPr>
              <w:t>+48</w:t>
            </w:r>
          </w:p>
        </w:tc>
        <w:tc>
          <w:tcPr>
            <w:tcW w:w="3628" w:type="dxa"/>
          </w:tcPr>
          <w:p w14:paraId="7D189557">
            <w:pPr>
              <w:spacing w:after="0" w:line="240" w:lineRule="auto"/>
            </w:pPr>
            <w:r>
              <w:rPr>
                <w:sz w:val="19"/>
              </w:rPr>
              <w:t>un solo camino de salida</w:t>
            </w:r>
          </w:p>
        </w:tc>
      </w:tr>
      <w:tr w14:paraId="7A263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AB78FA0">
            <w:pPr>
              <w:spacing w:after="0" w:line="240" w:lineRule="auto"/>
            </w:pPr>
            <w:r>
              <w:rPr>
                <w:sz w:val="19"/>
              </w:rPr>
              <w:t>mitad / elemento</w:t>
            </w:r>
          </w:p>
        </w:tc>
        <w:tc>
          <w:tcPr>
            <w:tcW w:w="2041" w:type="dxa"/>
          </w:tcPr>
          <w:p w14:paraId="4872E7BE">
            <w:pPr>
              <w:spacing w:after="0" w:line="240" w:lineRule="auto"/>
            </w:pPr>
            <w:r>
              <w:rPr>
                <w:sz w:val="19"/>
              </w:rPr>
              <w:t>0</w:t>
            </w:r>
          </w:p>
        </w:tc>
        <w:tc>
          <w:tcPr>
            <w:tcW w:w="2041" w:type="dxa"/>
          </w:tcPr>
          <w:p w14:paraId="56B6BE47">
            <w:pPr>
              <w:spacing w:after="0" w:line="240" w:lineRule="auto"/>
            </w:pPr>
            <w:r>
              <w:rPr>
                <w:sz w:val="19"/>
              </w:rPr>
              <w:t>0</w:t>
            </w:r>
          </w:p>
        </w:tc>
        <w:tc>
          <w:tcPr>
            <w:tcW w:w="3628" w:type="dxa"/>
          </w:tcPr>
          <w:p w14:paraId="0CDA1762">
            <w:pPr>
              <w:spacing w:after="0" w:line="240" w:lineRule="auto"/>
            </w:pPr>
            <w:r>
              <w:rPr>
                <w:sz w:val="19"/>
              </w:rPr>
              <w:t>no tocan sp</w:t>
            </w:r>
          </w:p>
        </w:tc>
      </w:tr>
    </w:tbl>
    <w:p w14:paraId="200E1B9A">
      <w:pPr>
        <w:spacing w:after="40"/>
      </w:pPr>
    </w:p>
    <w:p w14:paraId="7FF562CC">
      <w:r>
        <w:rPr>
          <w:b w:val="0"/>
        </w:rPr>
        <w:t>En cada llamada: −32 y +32 (suma 0). Para x = 4: 4 llamadas → 4 × (−32 + 32) = 0, más main (−48 + 48) = 0; sp vuelve al valor original. También se confirmó ejecutando el programa en un simulador RV32I propio: tras cada uno de los cinco casos sp queda igual que al inicio.</w:t>
      </w:r>
    </w:p>
    <w:p w14:paraId="387669E5">
      <w:pPr>
        <w:pStyle w:val="3"/>
      </w:pPr>
      <w:r>
        <w:t>Resultados</w:t>
      </w:r>
    </w:p>
    <w:p w14:paraId="41A6B799">
      <w:r>
        <w:rPr>
          <w:b w:val="0"/>
        </w:rPr>
        <w:t>Resultado de ejecutar el programa para cada valor de x (cambiando solo la instrucción addi a3, x0, x en main):</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835"/>
        <w:gridCol w:w="2835"/>
      </w:tblGrid>
      <w:tr w14:paraId="6A1C1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shd w:val="clear" w:color="auto" w:fill="D9E2F3"/>
          </w:tcPr>
          <w:p w14:paraId="6DF4A250">
            <w:pPr>
              <w:spacing w:after="0" w:line="240" w:lineRule="auto"/>
            </w:pPr>
            <w:r>
              <w:rPr>
                <w:b/>
                <w:sz w:val="19"/>
              </w:rPr>
              <w:t>x</w:t>
            </w:r>
          </w:p>
        </w:tc>
        <w:tc>
          <w:tcPr>
            <w:tcW w:w="2835" w:type="dxa"/>
            <w:shd w:val="clear" w:color="auto" w:fill="D9E2F3"/>
          </w:tcPr>
          <w:p w14:paraId="6B706145">
            <w:pPr>
              <w:spacing w:after="0" w:line="240" w:lineRule="auto"/>
            </w:pPr>
            <w:r>
              <w:rPr>
                <w:b/>
                <w:sz w:val="19"/>
              </w:rPr>
              <w:t>Resultado esperado</w:t>
            </w:r>
          </w:p>
        </w:tc>
        <w:tc>
          <w:tcPr>
            <w:tcW w:w="2835" w:type="dxa"/>
            <w:shd w:val="clear" w:color="auto" w:fill="D9E2F3"/>
          </w:tcPr>
          <w:p w14:paraId="2412BD8E">
            <w:pPr>
              <w:spacing w:after="0" w:line="240" w:lineRule="auto"/>
            </w:pPr>
            <w:r>
              <w:rPr>
                <w:b/>
                <w:sz w:val="19"/>
              </w:rPr>
              <w:t>Resultado obtenido</w:t>
            </w:r>
          </w:p>
        </w:tc>
      </w:tr>
      <w:tr w14:paraId="12BEA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13F0DD5A">
            <w:pPr>
              <w:spacing w:after="0" w:line="240" w:lineRule="auto"/>
            </w:pPr>
            <w:r>
              <w:rPr>
                <w:sz w:val="19"/>
              </w:rPr>
              <w:t>23</w:t>
            </w:r>
          </w:p>
        </w:tc>
        <w:tc>
          <w:tcPr>
            <w:tcW w:w="2835" w:type="dxa"/>
          </w:tcPr>
          <w:p w14:paraId="48924F3E">
            <w:pPr>
              <w:spacing w:after="0" w:line="240" w:lineRule="auto"/>
            </w:pPr>
            <w:r>
              <w:rPr>
                <w:sz w:val="19"/>
              </w:rPr>
              <w:t>5</w:t>
            </w:r>
          </w:p>
        </w:tc>
        <w:tc>
          <w:tcPr>
            <w:tcW w:w="2835" w:type="dxa"/>
          </w:tcPr>
          <w:p w14:paraId="475CAF00">
            <w:pPr>
              <w:spacing w:after="0" w:line="240" w:lineRule="auto"/>
            </w:pPr>
            <w:r>
              <w:rPr>
                <w:sz w:val="19"/>
              </w:rPr>
              <w:t>5</w:t>
            </w:r>
          </w:p>
        </w:tc>
      </w:tr>
      <w:tr w14:paraId="3ED8C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4AFA56E0">
            <w:pPr>
              <w:spacing w:after="0" w:line="240" w:lineRule="auto"/>
            </w:pPr>
            <w:r>
              <w:rPr>
                <w:sz w:val="19"/>
              </w:rPr>
              <w:t>2</w:t>
            </w:r>
          </w:p>
        </w:tc>
        <w:tc>
          <w:tcPr>
            <w:tcW w:w="2835" w:type="dxa"/>
          </w:tcPr>
          <w:p w14:paraId="7DA61733">
            <w:pPr>
              <w:spacing w:after="0" w:line="240" w:lineRule="auto"/>
            </w:pPr>
            <w:r>
              <w:rPr>
                <w:sz w:val="19"/>
              </w:rPr>
              <w:t>0</w:t>
            </w:r>
          </w:p>
        </w:tc>
        <w:tc>
          <w:tcPr>
            <w:tcW w:w="2835" w:type="dxa"/>
          </w:tcPr>
          <w:p w14:paraId="7F00A1F1">
            <w:pPr>
              <w:spacing w:after="0" w:line="240" w:lineRule="auto"/>
            </w:pPr>
            <w:r>
              <w:rPr>
                <w:sz w:val="19"/>
              </w:rPr>
              <w:t>0</w:t>
            </w:r>
          </w:p>
        </w:tc>
      </w:tr>
      <w:tr w14:paraId="0B55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41413B6">
            <w:pPr>
              <w:spacing w:after="0" w:line="240" w:lineRule="auto"/>
            </w:pPr>
            <w:r>
              <w:rPr>
                <w:sz w:val="19"/>
              </w:rPr>
              <w:t>91</w:t>
            </w:r>
          </w:p>
        </w:tc>
        <w:tc>
          <w:tcPr>
            <w:tcW w:w="2835" w:type="dxa"/>
          </w:tcPr>
          <w:p w14:paraId="553A4B78">
            <w:pPr>
              <w:spacing w:after="0" w:line="240" w:lineRule="auto"/>
            </w:pPr>
            <w:r>
              <w:rPr>
                <w:sz w:val="19"/>
              </w:rPr>
              <w:t>9</w:t>
            </w:r>
          </w:p>
        </w:tc>
        <w:tc>
          <w:tcPr>
            <w:tcW w:w="2835" w:type="dxa"/>
          </w:tcPr>
          <w:p w14:paraId="50E598C4">
            <w:pPr>
              <w:spacing w:after="0" w:line="240" w:lineRule="auto"/>
            </w:pPr>
            <w:r>
              <w:rPr>
                <w:sz w:val="19"/>
              </w:rPr>
              <w:t>9</w:t>
            </w:r>
          </w:p>
        </w:tc>
      </w:tr>
      <w:tr w14:paraId="78A29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264775B5">
            <w:pPr>
              <w:spacing w:after="0" w:line="240" w:lineRule="auto"/>
            </w:pPr>
            <w:r>
              <w:rPr>
                <w:sz w:val="19"/>
              </w:rPr>
              <w:t>4</w:t>
            </w:r>
          </w:p>
        </w:tc>
        <w:tc>
          <w:tcPr>
            <w:tcW w:w="2835" w:type="dxa"/>
          </w:tcPr>
          <w:p w14:paraId="7FF86837">
            <w:pPr>
              <w:spacing w:after="0" w:line="240" w:lineRule="auto"/>
            </w:pPr>
            <w:r>
              <w:rPr>
                <w:sz w:val="19"/>
              </w:rPr>
              <w:t>−1</w:t>
            </w:r>
          </w:p>
        </w:tc>
        <w:tc>
          <w:tcPr>
            <w:tcW w:w="2835" w:type="dxa"/>
          </w:tcPr>
          <w:p w14:paraId="610D5C03">
            <w:pPr>
              <w:spacing w:after="0" w:line="240" w:lineRule="auto"/>
            </w:pPr>
            <w:r>
              <w:rPr>
                <w:sz w:val="19"/>
              </w:rPr>
              <w:t>−1</w:t>
            </w:r>
          </w:p>
        </w:tc>
      </w:tr>
      <w:tr w14:paraId="5B62C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1" w:type="dxa"/>
          </w:tcPr>
          <w:p w14:paraId="3CE27769">
            <w:pPr>
              <w:spacing w:after="0" w:line="240" w:lineRule="auto"/>
            </w:pPr>
            <w:r>
              <w:rPr>
                <w:sz w:val="19"/>
              </w:rPr>
              <w:t>100</w:t>
            </w:r>
          </w:p>
        </w:tc>
        <w:tc>
          <w:tcPr>
            <w:tcW w:w="2835" w:type="dxa"/>
          </w:tcPr>
          <w:p w14:paraId="3CBEB97F">
            <w:pPr>
              <w:spacing w:after="0" w:line="240" w:lineRule="auto"/>
            </w:pPr>
            <w:r>
              <w:rPr>
                <w:sz w:val="19"/>
              </w:rPr>
              <w:t>−1</w:t>
            </w:r>
          </w:p>
        </w:tc>
        <w:tc>
          <w:tcPr>
            <w:tcW w:w="2835" w:type="dxa"/>
          </w:tcPr>
          <w:p w14:paraId="25C11939">
            <w:pPr>
              <w:spacing w:after="0" w:line="240" w:lineRule="auto"/>
            </w:pPr>
            <w:r>
              <w:rPr>
                <w:sz w:val="19"/>
              </w:rPr>
              <w:t>−1</w:t>
            </w:r>
          </w:p>
        </w:tc>
      </w:tr>
    </w:tbl>
    <w:p w14:paraId="434428B2">
      <w:pPr>
        <w:spacing w:after="40"/>
      </w:pPr>
    </w:p>
    <w:p w14:paraId="5DB7D23F">
      <w:pPr>
        <w:pStyle w:val="2"/>
      </w:pPr>
      <w:r>
        <w:t>Parte 5 · ¿Queda algo por hacer con el resultado?</w:t>
      </w:r>
    </w:p>
    <w:p w14:paraId="05F30510">
      <w:r>
        <w:rPr>
          <w:b w:val="0"/>
        </w:rPr>
        <w:t>No. Cuando vuelve la llamada recursiva, el resultado ya está en a0 y es exactamente lo que hay que devolver: no se suma, no se compara ni se transforma. Lo único que se ejecuta después del retorno es el epílogo:</w:t>
      </w:r>
    </w:p>
    <w:p w14:paraId="5EA3C47B">
      <w:pPr>
        <w:spacing w:before="0" w:after="0"/>
      </w:pPr>
      <w:r>
        <w:rPr>
          <w:rFonts w:ascii="Consolas" w:hAnsi="Consolas" w:eastAsia="Consolas"/>
          <w:sz w:val="17"/>
        </w:rPr>
        <w:t xml:space="preserve">    jal   ra, busqueda_binaria   # llamada recursiva</w:t>
      </w:r>
    </w:p>
    <w:p w14:paraId="49E62062">
      <w:pPr>
        <w:spacing w:before="0" w:after="0"/>
      </w:pPr>
      <w:r>
        <w:rPr>
          <w:rFonts w:ascii="Consolas" w:hAnsi="Consolas" w:eastAsia="Consolas"/>
          <w:sz w:val="17"/>
        </w:rPr>
        <w:t xml:space="preserve">    jal   x0, epilogo            # (solo en la rama "derecha"; "izquierda" cae directo)</w:t>
      </w:r>
    </w:p>
    <w:p w14:paraId="7BC9B771">
      <w:pPr>
        <w:spacing w:before="0" w:after="0"/>
      </w:pPr>
      <w:r>
        <w:rPr>
          <w:rFonts w:ascii="Consolas" w:hAnsi="Consolas" w:eastAsia="Consolas"/>
          <w:sz w:val="17"/>
        </w:rPr>
        <w:t>epilogo:</w:t>
      </w:r>
    </w:p>
    <w:p w14:paraId="3CFF605E">
      <w:pPr>
        <w:spacing w:before="0" w:after="0"/>
      </w:pPr>
      <w:r>
        <w:rPr>
          <w:rFonts w:ascii="Consolas" w:hAnsi="Consolas" w:eastAsia="Consolas"/>
          <w:sz w:val="17"/>
        </w:rPr>
        <w:t xml:space="preserve">    lw    s4, 8(sp)</w:t>
      </w:r>
    </w:p>
    <w:p w14:paraId="58F3BD56">
      <w:pPr>
        <w:spacing w:before="0" w:after="0"/>
      </w:pPr>
      <w:r>
        <w:rPr>
          <w:rFonts w:ascii="Consolas" w:hAnsi="Consolas" w:eastAsia="Consolas"/>
          <w:sz w:val="17"/>
        </w:rPr>
        <w:t xml:space="preserve">    lw    s3, 12(sp)</w:t>
      </w:r>
    </w:p>
    <w:p w14:paraId="0F059A28">
      <w:pPr>
        <w:spacing w:before="0" w:after="0"/>
      </w:pPr>
      <w:r>
        <w:rPr>
          <w:rFonts w:ascii="Consolas" w:hAnsi="Consolas" w:eastAsia="Consolas"/>
          <w:sz w:val="17"/>
        </w:rPr>
        <w:t xml:space="preserve">    lw    s2, 16(sp)</w:t>
      </w:r>
    </w:p>
    <w:p w14:paraId="7C28BC87">
      <w:pPr>
        <w:spacing w:before="0" w:after="0"/>
      </w:pPr>
      <w:r>
        <w:rPr>
          <w:rFonts w:ascii="Consolas" w:hAnsi="Consolas" w:eastAsia="Consolas"/>
          <w:sz w:val="17"/>
        </w:rPr>
        <w:t xml:space="preserve">    lw    s1, 20(sp)</w:t>
      </w:r>
    </w:p>
    <w:p w14:paraId="0BF0BA3E">
      <w:pPr>
        <w:spacing w:before="0" w:after="0"/>
      </w:pPr>
      <w:r>
        <w:rPr>
          <w:rFonts w:ascii="Consolas" w:hAnsi="Consolas" w:eastAsia="Consolas"/>
          <w:sz w:val="17"/>
        </w:rPr>
        <w:t xml:space="preserve">    lw    s0, 24(sp)</w:t>
      </w:r>
    </w:p>
    <w:p w14:paraId="0DA95D4B">
      <w:pPr>
        <w:spacing w:before="0" w:after="0"/>
      </w:pPr>
      <w:r>
        <w:rPr>
          <w:rFonts w:ascii="Consolas" w:hAnsi="Consolas" w:eastAsia="Consolas"/>
          <w:sz w:val="17"/>
        </w:rPr>
        <w:t xml:space="preserve">    lw    ra, 28(sp)</w:t>
      </w:r>
    </w:p>
    <w:p w14:paraId="4F769567">
      <w:pPr>
        <w:spacing w:before="0" w:after="0"/>
      </w:pPr>
      <w:r>
        <w:rPr>
          <w:rFonts w:ascii="Consolas" w:hAnsi="Consolas" w:eastAsia="Consolas"/>
          <w:sz w:val="17"/>
        </w:rPr>
        <w:t xml:space="preserve">    addi  sp, sp, 32</w:t>
      </w:r>
    </w:p>
    <w:p w14:paraId="649330D0">
      <w:pPr>
        <w:spacing w:before="0" w:after="0"/>
      </w:pPr>
      <w:r>
        <w:rPr>
          <w:rFonts w:ascii="Consolas" w:hAnsi="Consolas" w:eastAsia="Consolas"/>
          <w:sz w:val="17"/>
        </w:rPr>
        <w:t xml:space="preserve">    jalr  x0, 0(ra)</w:t>
      </w:r>
    </w:p>
    <w:p w14:paraId="488C966D">
      <w:pPr>
        <w:spacing w:after="40"/>
      </w:pPr>
    </w:p>
    <w:p w14:paraId="023323DA">
      <w:r>
        <w:rPr>
          <w:b w:val="0"/>
        </w:rPr>
        <w:t>Son instrucciones de limpieza (restaurar s0–s4 del llamador, ra y sp); ninguna trabaja con a0. Por eso a0 llega intacto hasta main. Es una recursión de cola: el frame solo hace falta para devolver, no para combinar resultados.</w:t>
      </w:r>
    </w:p>
    <w:p w14:paraId="5374E65C">
      <w:pPr>
        <w:pStyle w:val="2"/>
      </w:pPr>
      <w:r>
        <w:t>Parte 6 · Del ensamblador a los bits</w:t>
      </w:r>
    </w:p>
    <w:p w14:paraId="0502D641">
      <w:r>
        <w:rPr>
          <w:b w:val="0"/>
        </w:rPr>
        <w:t>Instrucciones tomadas de la solución, una de cada formato.</w:t>
      </w:r>
    </w:p>
    <w:p w14:paraId="33CB5F8A">
      <w:pPr>
        <w:pStyle w:val="3"/>
      </w:pPr>
      <w:r>
        <w:t>6.1 a) Tipo R: add a0, a0, a1</w:t>
      </w:r>
    </w:p>
    <w:p w14:paraId="1F93C05D">
      <w:r>
        <w:rPr>
          <w:b/>
        </w:rPr>
        <w:t>add a0, a0, a1   (de mitad)</w:t>
      </w:r>
    </w:p>
    <w:p w14:paraId="7D33E626">
      <w:r>
        <w:rPr>
          <w:b w:val="0"/>
        </w:rPr>
        <w:t>Paso 1 — Los campos: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2"/>
      </w:tblGrid>
      <w:tr w14:paraId="1B414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shd w:val="clear" w:color="auto" w:fill="D9E2F3"/>
          </w:tcPr>
          <w:p w14:paraId="7750EBB4">
            <w:pPr>
              <w:spacing w:after="0" w:line="240" w:lineRule="auto"/>
            </w:pPr>
            <w:r>
              <w:rPr>
                <w:b/>
                <w:sz w:val="19"/>
              </w:rPr>
              <w:t>funct7</w:t>
            </w:r>
          </w:p>
        </w:tc>
        <w:tc>
          <w:tcPr>
            <w:tcW w:w="1662" w:type="dxa"/>
            <w:shd w:val="clear" w:color="auto" w:fill="D9E2F3"/>
          </w:tcPr>
          <w:p w14:paraId="39C5F6C5">
            <w:pPr>
              <w:spacing w:after="0" w:line="240" w:lineRule="auto"/>
            </w:pPr>
            <w:r>
              <w:rPr>
                <w:b/>
                <w:sz w:val="19"/>
              </w:rPr>
              <w:t>rs2</w:t>
            </w:r>
          </w:p>
        </w:tc>
        <w:tc>
          <w:tcPr>
            <w:tcW w:w="1662" w:type="dxa"/>
            <w:shd w:val="clear" w:color="auto" w:fill="D9E2F3"/>
          </w:tcPr>
          <w:p w14:paraId="0D9F0219">
            <w:pPr>
              <w:spacing w:after="0" w:line="240" w:lineRule="auto"/>
            </w:pPr>
            <w:r>
              <w:rPr>
                <w:b/>
                <w:sz w:val="19"/>
              </w:rPr>
              <w:t>rs1</w:t>
            </w:r>
          </w:p>
        </w:tc>
        <w:tc>
          <w:tcPr>
            <w:tcW w:w="1662" w:type="dxa"/>
            <w:shd w:val="clear" w:color="auto" w:fill="D9E2F3"/>
          </w:tcPr>
          <w:p w14:paraId="23CE85FA">
            <w:pPr>
              <w:spacing w:after="0" w:line="240" w:lineRule="auto"/>
            </w:pPr>
            <w:r>
              <w:rPr>
                <w:b/>
                <w:sz w:val="19"/>
              </w:rPr>
              <w:t>funct3</w:t>
            </w:r>
          </w:p>
        </w:tc>
        <w:tc>
          <w:tcPr>
            <w:tcW w:w="1662" w:type="dxa"/>
            <w:shd w:val="clear" w:color="auto" w:fill="D9E2F3"/>
          </w:tcPr>
          <w:p w14:paraId="53014E54">
            <w:pPr>
              <w:spacing w:after="0" w:line="240" w:lineRule="auto"/>
            </w:pPr>
            <w:r>
              <w:rPr>
                <w:b/>
                <w:sz w:val="19"/>
              </w:rPr>
              <w:t>rd</w:t>
            </w:r>
          </w:p>
        </w:tc>
        <w:tc>
          <w:tcPr>
            <w:tcW w:w="1662" w:type="dxa"/>
            <w:shd w:val="clear" w:color="auto" w:fill="D9E2F3"/>
          </w:tcPr>
          <w:p w14:paraId="27A583A5">
            <w:pPr>
              <w:spacing w:after="0" w:line="240" w:lineRule="auto"/>
            </w:pPr>
            <w:r>
              <w:rPr>
                <w:b/>
                <w:sz w:val="19"/>
              </w:rPr>
              <w:t>opcode</w:t>
            </w:r>
          </w:p>
        </w:tc>
      </w:tr>
      <w:tr w14:paraId="4B1DF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5A084E17">
            <w:pPr>
              <w:spacing w:after="0" w:line="240" w:lineRule="auto"/>
            </w:pPr>
            <w:r>
              <w:rPr>
                <w:sz w:val="19"/>
              </w:rPr>
              <w:t>0000000</w:t>
            </w:r>
          </w:p>
        </w:tc>
        <w:tc>
          <w:tcPr>
            <w:tcW w:w="1662" w:type="dxa"/>
          </w:tcPr>
          <w:p w14:paraId="67532AAC">
            <w:pPr>
              <w:spacing w:after="0" w:line="240" w:lineRule="auto"/>
            </w:pPr>
            <w:r>
              <w:rPr>
                <w:sz w:val="19"/>
              </w:rPr>
              <w:t>a1 = x11 = 01011</w:t>
            </w:r>
          </w:p>
        </w:tc>
        <w:tc>
          <w:tcPr>
            <w:tcW w:w="1662" w:type="dxa"/>
          </w:tcPr>
          <w:p w14:paraId="10B424FD">
            <w:pPr>
              <w:spacing w:after="0" w:line="240" w:lineRule="auto"/>
            </w:pPr>
            <w:r>
              <w:rPr>
                <w:sz w:val="19"/>
              </w:rPr>
              <w:t>a0 = x10 = 01010</w:t>
            </w:r>
          </w:p>
        </w:tc>
        <w:tc>
          <w:tcPr>
            <w:tcW w:w="1662" w:type="dxa"/>
          </w:tcPr>
          <w:p w14:paraId="676E0EE2">
            <w:pPr>
              <w:spacing w:after="0" w:line="240" w:lineRule="auto"/>
            </w:pPr>
            <w:r>
              <w:rPr>
                <w:sz w:val="19"/>
              </w:rPr>
              <w:t>000</w:t>
            </w:r>
          </w:p>
        </w:tc>
        <w:tc>
          <w:tcPr>
            <w:tcW w:w="1662" w:type="dxa"/>
          </w:tcPr>
          <w:p w14:paraId="3DDE9A72">
            <w:pPr>
              <w:spacing w:after="0" w:line="240" w:lineRule="auto"/>
            </w:pPr>
            <w:r>
              <w:rPr>
                <w:sz w:val="19"/>
              </w:rPr>
              <w:t>a0 = x10 = 01010</w:t>
            </w:r>
          </w:p>
        </w:tc>
        <w:tc>
          <w:tcPr>
            <w:tcW w:w="1662" w:type="dxa"/>
          </w:tcPr>
          <w:p w14:paraId="63101D16">
            <w:pPr>
              <w:spacing w:after="0" w:line="240" w:lineRule="auto"/>
            </w:pPr>
            <w:r>
              <w:rPr>
                <w:sz w:val="19"/>
              </w:rPr>
              <w:t>0110011</w:t>
            </w:r>
          </w:p>
        </w:tc>
      </w:tr>
    </w:tbl>
    <w:p w14:paraId="7C75D8C2">
      <w:pPr>
        <w:spacing w:after="40"/>
      </w:pPr>
    </w:p>
    <w:p w14:paraId="2CA1B7CF">
      <w:r>
        <w:rPr>
          <w:b w:val="0"/>
        </w:rPr>
        <w:t>Paso 2 — Los bits en su sitio:</w:t>
      </w:r>
    </w:p>
    <w:p w14:paraId="7AAD28A1">
      <w:pPr>
        <w:spacing w:before="0" w:after="0"/>
      </w:pPr>
      <w:r>
        <w:rPr>
          <w:rFonts w:ascii="Consolas" w:hAnsi="Consolas" w:eastAsia="Consolas"/>
          <w:sz w:val="17"/>
        </w:rPr>
        <w:t>0000000 01011 01010 000 01010 0110011</w:t>
      </w:r>
    </w:p>
    <w:p w14:paraId="79E5CA5C">
      <w:pPr>
        <w:spacing w:after="40"/>
      </w:pPr>
    </w:p>
    <w:p w14:paraId="3C694B8F">
      <w:r>
        <w:rPr>
          <w:b w:val="0"/>
        </w:rPr>
        <w:t>Paso 3 — Los grupos de cuatro:</w:t>
      </w:r>
    </w:p>
    <w:p w14:paraId="1D090F0C">
      <w:pPr>
        <w:spacing w:before="0" w:after="0"/>
      </w:pPr>
      <w:r>
        <w:rPr>
          <w:rFonts w:ascii="Consolas" w:hAnsi="Consolas" w:eastAsia="Consolas"/>
          <w:sz w:val="17"/>
        </w:rPr>
        <w:t>0000 0000 1011 0101 0000 0101 0011 0011</w:t>
      </w:r>
    </w:p>
    <w:p w14:paraId="5C6EFAA5">
      <w:pPr>
        <w:spacing w:after="40"/>
      </w:pPr>
    </w:p>
    <w:p w14:paraId="6FAFAFC3">
      <w:r>
        <w:rPr>
          <w:b/>
        </w:rPr>
        <w:t>Paso 4 — Hexadecimal: 0x00B50533</w:t>
      </w:r>
    </w:p>
    <w:p w14:paraId="3E2C3A39">
      <w:pPr>
        <w:pStyle w:val="3"/>
      </w:pPr>
      <w:r>
        <w:t>6.1 b) Tipo I con inmediato negativo: addi sp, sp, -32</w:t>
      </w:r>
    </w:p>
    <w:p w14:paraId="7A938D53">
      <w:r>
        <w:rPr>
          <w:b/>
        </w:rPr>
        <w:t>addi sp, sp, -32   (prólogo de busqueda_binaria)</w:t>
      </w:r>
    </w:p>
    <w:p w14:paraId="1AC27AD9">
      <w:r>
        <w:rPr>
          <w:b w:val="0"/>
        </w:rPr>
        <w:t>Paso 1 — Los campos: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1994"/>
        <w:gridCol w:w="1994"/>
        <w:gridCol w:w="1994"/>
        <w:gridCol w:w="1994"/>
      </w:tblGrid>
      <w:tr w14:paraId="09438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shd w:val="clear" w:color="auto" w:fill="D9E2F3"/>
          </w:tcPr>
          <w:p w14:paraId="5E2F1AD2">
            <w:pPr>
              <w:spacing w:after="0" w:line="240" w:lineRule="auto"/>
            </w:pPr>
            <w:r>
              <w:rPr>
                <w:b/>
                <w:sz w:val="19"/>
              </w:rPr>
              <w:t>imm[11:0]</w:t>
            </w:r>
          </w:p>
        </w:tc>
        <w:tc>
          <w:tcPr>
            <w:tcW w:w="1994" w:type="dxa"/>
            <w:shd w:val="clear" w:color="auto" w:fill="D9E2F3"/>
          </w:tcPr>
          <w:p w14:paraId="117F3580">
            <w:pPr>
              <w:spacing w:after="0" w:line="240" w:lineRule="auto"/>
            </w:pPr>
            <w:r>
              <w:rPr>
                <w:b/>
                <w:sz w:val="19"/>
              </w:rPr>
              <w:t>rs1</w:t>
            </w:r>
          </w:p>
        </w:tc>
        <w:tc>
          <w:tcPr>
            <w:tcW w:w="1994" w:type="dxa"/>
            <w:shd w:val="clear" w:color="auto" w:fill="D9E2F3"/>
          </w:tcPr>
          <w:p w14:paraId="658B797E">
            <w:pPr>
              <w:spacing w:after="0" w:line="240" w:lineRule="auto"/>
            </w:pPr>
            <w:r>
              <w:rPr>
                <w:b/>
                <w:sz w:val="19"/>
              </w:rPr>
              <w:t>funct3</w:t>
            </w:r>
          </w:p>
        </w:tc>
        <w:tc>
          <w:tcPr>
            <w:tcW w:w="1994" w:type="dxa"/>
            <w:shd w:val="clear" w:color="auto" w:fill="D9E2F3"/>
          </w:tcPr>
          <w:p w14:paraId="030D31DF">
            <w:pPr>
              <w:spacing w:after="0" w:line="240" w:lineRule="auto"/>
            </w:pPr>
            <w:r>
              <w:rPr>
                <w:b/>
                <w:sz w:val="19"/>
              </w:rPr>
              <w:t>rd</w:t>
            </w:r>
          </w:p>
        </w:tc>
        <w:tc>
          <w:tcPr>
            <w:tcW w:w="1994" w:type="dxa"/>
            <w:shd w:val="clear" w:color="auto" w:fill="D9E2F3"/>
          </w:tcPr>
          <w:p w14:paraId="1DEBE79E">
            <w:pPr>
              <w:spacing w:after="0" w:line="240" w:lineRule="auto"/>
            </w:pPr>
            <w:r>
              <w:rPr>
                <w:b/>
                <w:sz w:val="19"/>
              </w:rPr>
              <w:t>opcode</w:t>
            </w:r>
          </w:p>
        </w:tc>
      </w:tr>
      <w:tr w14:paraId="6386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94" w:type="dxa"/>
          </w:tcPr>
          <w:p w14:paraId="69877E36">
            <w:pPr>
              <w:spacing w:after="0" w:line="240" w:lineRule="auto"/>
            </w:pPr>
            <w:r>
              <w:rPr>
                <w:sz w:val="19"/>
              </w:rPr>
              <w:t>−32 = 1111 1110 0000</w:t>
            </w:r>
          </w:p>
        </w:tc>
        <w:tc>
          <w:tcPr>
            <w:tcW w:w="1994" w:type="dxa"/>
          </w:tcPr>
          <w:p w14:paraId="70D8FCD1">
            <w:pPr>
              <w:spacing w:after="0" w:line="240" w:lineRule="auto"/>
            </w:pPr>
            <w:r>
              <w:rPr>
                <w:sz w:val="19"/>
              </w:rPr>
              <w:t>sp = x2 = 00010</w:t>
            </w:r>
          </w:p>
        </w:tc>
        <w:tc>
          <w:tcPr>
            <w:tcW w:w="1994" w:type="dxa"/>
          </w:tcPr>
          <w:p w14:paraId="5BB3FB56">
            <w:pPr>
              <w:spacing w:after="0" w:line="240" w:lineRule="auto"/>
            </w:pPr>
            <w:r>
              <w:rPr>
                <w:sz w:val="19"/>
              </w:rPr>
              <w:t>000</w:t>
            </w:r>
          </w:p>
        </w:tc>
        <w:tc>
          <w:tcPr>
            <w:tcW w:w="1994" w:type="dxa"/>
          </w:tcPr>
          <w:p w14:paraId="410ED2BB">
            <w:pPr>
              <w:spacing w:after="0" w:line="240" w:lineRule="auto"/>
            </w:pPr>
            <w:r>
              <w:rPr>
                <w:sz w:val="19"/>
              </w:rPr>
              <w:t>sp = x2 = 00010</w:t>
            </w:r>
          </w:p>
        </w:tc>
        <w:tc>
          <w:tcPr>
            <w:tcW w:w="1994" w:type="dxa"/>
          </w:tcPr>
          <w:p w14:paraId="2C2D5D39">
            <w:pPr>
              <w:spacing w:after="0" w:line="240" w:lineRule="auto"/>
            </w:pPr>
            <w:r>
              <w:rPr>
                <w:sz w:val="19"/>
              </w:rPr>
              <w:t>0010011</w:t>
            </w:r>
          </w:p>
        </w:tc>
      </w:tr>
    </w:tbl>
    <w:p w14:paraId="61BED245">
      <w:pPr>
        <w:spacing w:after="40"/>
      </w:pPr>
    </w:p>
    <w:p w14:paraId="1121C09A">
      <w:r>
        <w:rPr>
          <w:b w:val="0"/>
        </w:rPr>
        <w:t>Paso 2 — Los bits en su sitio:</w:t>
      </w:r>
    </w:p>
    <w:p w14:paraId="4F7F9C9B">
      <w:pPr>
        <w:spacing w:before="0" w:after="0"/>
      </w:pPr>
      <w:r>
        <w:rPr>
          <w:rFonts w:ascii="Consolas" w:hAnsi="Consolas" w:eastAsia="Consolas"/>
          <w:sz w:val="17"/>
        </w:rPr>
        <w:t>-32: 32 = 000000100000 -&gt; invertir 111111011111 -&gt; +1 = 111111100000 (0xFE0)</w:t>
      </w:r>
    </w:p>
    <w:p w14:paraId="068A6C64">
      <w:pPr>
        <w:spacing w:before="0" w:after="0"/>
      </w:pPr>
      <w:r>
        <w:rPr>
          <w:rFonts w:ascii="Consolas" w:hAnsi="Consolas" w:eastAsia="Consolas"/>
          <w:sz w:val="17"/>
        </w:rPr>
        <w:t xml:space="preserve"> </w:t>
      </w:r>
    </w:p>
    <w:p w14:paraId="1F533D42">
      <w:pPr>
        <w:spacing w:before="0" w:after="0"/>
      </w:pPr>
      <w:r>
        <w:rPr>
          <w:rFonts w:ascii="Consolas" w:hAnsi="Consolas" w:eastAsia="Consolas"/>
          <w:sz w:val="17"/>
        </w:rPr>
        <w:t>111111100000 00010 000 00010 0010011</w:t>
      </w:r>
    </w:p>
    <w:p w14:paraId="744E0CC2">
      <w:pPr>
        <w:spacing w:after="40"/>
      </w:pPr>
    </w:p>
    <w:p w14:paraId="0D7A5373">
      <w:r>
        <w:rPr>
          <w:b w:val="0"/>
        </w:rPr>
        <w:t>Paso 3 — Los grupos de cuatro:</w:t>
      </w:r>
    </w:p>
    <w:p w14:paraId="2564CB03">
      <w:pPr>
        <w:spacing w:before="0" w:after="0"/>
      </w:pPr>
      <w:r>
        <w:rPr>
          <w:rFonts w:ascii="Consolas" w:hAnsi="Consolas" w:eastAsia="Consolas"/>
          <w:sz w:val="17"/>
        </w:rPr>
        <w:t>1111 1110 0000 0001 0000 0001 0001 0011</w:t>
      </w:r>
    </w:p>
    <w:p w14:paraId="0B891703">
      <w:pPr>
        <w:spacing w:after="40"/>
      </w:pPr>
    </w:p>
    <w:p w14:paraId="7C3307A3">
      <w:r>
        <w:rPr>
          <w:b/>
        </w:rPr>
        <w:t>Paso 4 — Hexadecimal: 0xFE010113</w:t>
      </w:r>
    </w:p>
    <w:p w14:paraId="705D3F6C">
      <w:pPr>
        <w:pStyle w:val="3"/>
      </w:pPr>
      <w:r>
        <w:t>6.1 c) Tipo S: sw ra, 28(sp)</w:t>
      </w:r>
    </w:p>
    <w:p w14:paraId="1168EF39">
      <w:r>
        <w:rPr>
          <w:b/>
        </w:rPr>
        <w:t>sw ra, 28(sp)   (prólogo de busqueda_binaria)</w:t>
      </w:r>
    </w:p>
    <w:p w14:paraId="6A299760">
      <w:r>
        <w:rPr>
          <w:b w:val="0"/>
        </w:rPr>
        <w:t>Paso 1 — Los campos:</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2"/>
      </w:tblGrid>
      <w:tr w14:paraId="665A4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shd w:val="clear" w:color="auto" w:fill="D9E2F3"/>
          </w:tcPr>
          <w:p w14:paraId="5EABA872">
            <w:pPr>
              <w:spacing w:after="0" w:line="240" w:lineRule="auto"/>
            </w:pPr>
            <w:r>
              <w:rPr>
                <w:b/>
                <w:sz w:val="19"/>
              </w:rPr>
              <w:t>imm[11:5]</w:t>
            </w:r>
          </w:p>
        </w:tc>
        <w:tc>
          <w:tcPr>
            <w:tcW w:w="1662" w:type="dxa"/>
            <w:shd w:val="clear" w:color="auto" w:fill="D9E2F3"/>
          </w:tcPr>
          <w:p w14:paraId="24C7CFBF">
            <w:pPr>
              <w:spacing w:after="0" w:line="240" w:lineRule="auto"/>
            </w:pPr>
            <w:r>
              <w:rPr>
                <w:b/>
                <w:sz w:val="19"/>
              </w:rPr>
              <w:t>rs2</w:t>
            </w:r>
          </w:p>
        </w:tc>
        <w:tc>
          <w:tcPr>
            <w:tcW w:w="1662" w:type="dxa"/>
            <w:shd w:val="clear" w:color="auto" w:fill="D9E2F3"/>
          </w:tcPr>
          <w:p w14:paraId="0BACDBD3">
            <w:pPr>
              <w:spacing w:after="0" w:line="240" w:lineRule="auto"/>
            </w:pPr>
            <w:r>
              <w:rPr>
                <w:b/>
                <w:sz w:val="19"/>
              </w:rPr>
              <w:t>rs1</w:t>
            </w:r>
          </w:p>
        </w:tc>
        <w:tc>
          <w:tcPr>
            <w:tcW w:w="1662" w:type="dxa"/>
            <w:shd w:val="clear" w:color="auto" w:fill="D9E2F3"/>
          </w:tcPr>
          <w:p w14:paraId="5FE5AC9D">
            <w:pPr>
              <w:spacing w:after="0" w:line="240" w:lineRule="auto"/>
            </w:pPr>
            <w:r>
              <w:rPr>
                <w:b/>
                <w:sz w:val="19"/>
              </w:rPr>
              <w:t>funct3</w:t>
            </w:r>
          </w:p>
        </w:tc>
        <w:tc>
          <w:tcPr>
            <w:tcW w:w="1662" w:type="dxa"/>
            <w:shd w:val="clear" w:color="auto" w:fill="D9E2F3"/>
          </w:tcPr>
          <w:p w14:paraId="41EAA932">
            <w:pPr>
              <w:spacing w:after="0" w:line="240" w:lineRule="auto"/>
            </w:pPr>
            <w:r>
              <w:rPr>
                <w:b/>
                <w:sz w:val="19"/>
              </w:rPr>
              <w:t>imm[4:0]</w:t>
            </w:r>
          </w:p>
        </w:tc>
        <w:tc>
          <w:tcPr>
            <w:tcW w:w="1662" w:type="dxa"/>
            <w:shd w:val="clear" w:color="auto" w:fill="D9E2F3"/>
          </w:tcPr>
          <w:p w14:paraId="0780AF44">
            <w:pPr>
              <w:spacing w:after="0" w:line="240" w:lineRule="auto"/>
            </w:pPr>
            <w:r>
              <w:rPr>
                <w:b/>
                <w:sz w:val="19"/>
              </w:rPr>
              <w:t>opcode</w:t>
            </w:r>
          </w:p>
        </w:tc>
      </w:tr>
      <w:tr w14:paraId="7C362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2" w:type="dxa"/>
          </w:tcPr>
          <w:p w14:paraId="716E863E">
            <w:pPr>
              <w:spacing w:after="0" w:line="240" w:lineRule="auto"/>
            </w:pPr>
            <w:r>
              <w:rPr>
                <w:sz w:val="19"/>
              </w:rPr>
              <w:t>0000000</w:t>
            </w:r>
          </w:p>
        </w:tc>
        <w:tc>
          <w:tcPr>
            <w:tcW w:w="1662" w:type="dxa"/>
          </w:tcPr>
          <w:p w14:paraId="2E817C4B">
            <w:pPr>
              <w:spacing w:after="0" w:line="240" w:lineRule="auto"/>
            </w:pPr>
            <w:r>
              <w:rPr>
                <w:sz w:val="19"/>
              </w:rPr>
              <w:t>ra = x1 = 00001</w:t>
            </w:r>
          </w:p>
        </w:tc>
        <w:tc>
          <w:tcPr>
            <w:tcW w:w="1662" w:type="dxa"/>
          </w:tcPr>
          <w:p w14:paraId="1D69A627">
            <w:pPr>
              <w:spacing w:after="0" w:line="240" w:lineRule="auto"/>
            </w:pPr>
            <w:r>
              <w:rPr>
                <w:sz w:val="19"/>
              </w:rPr>
              <w:t>sp = x2 = 00010</w:t>
            </w:r>
          </w:p>
        </w:tc>
        <w:tc>
          <w:tcPr>
            <w:tcW w:w="1662" w:type="dxa"/>
          </w:tcPr>
          <w:p w14:paraId="07E097A7">
            <w:pPr>
              <w:spacing w:after="0" w:line="240" w:lineRule="auto"/>
            </w:pPr>
            <w:r>
              <w:rPr>
                <w:sz w:val="19"/>
              </w:rPr>
              <w:t>010</w:t>
            </w:r>
          </w:p>
        </w:tc>
        <w:tc>
          <w:tcPr>
            <w:tcW w:w="1662" w:type="dxa"/>
          </w:tcPr>
          <w:p w14:paraId="6A8A3E86">
            <w:pPr>
              <w:spacing w:after="0" w:line="240" w:lineRule="auto"/>
            </w:pPr>
            <w:r>
              <w:rPr>
                <w:sz w:val="19"/>
              </w:rPr>
              <w:t>11100</w:t>
            </w:r>
          </w:p>
        </w:tc>
        <w:tc>
          <w:tcPr>
            <w:tcW w:w="1662" w:type="dxa"/>
          </w:tcPr>
          <w:p w14:paraId="5CAB772A">
            <w:pPr>
              <w:spacing w:after="0" w:line="240" w:lineRule="auto"/>
            </w:pPr>
            <w:r>
              <w:rPr>
                <w:sz w:val="19"/>
              </w:rPr>
              <w:t>0100011</w:t>
            </w:r>
          </w:p>
        </w:tc>
      </w:tr>
    </w:tbl>
    <w:p w14:paraId="2BADBBFC">
      <w:pPr>
        <w:spacing w:after="40"/>
      </w:pPr>
    </w:p>
    <w:p w14:paraId="24965028">
      <w:r>
        <w:rPr>
          <w:b w:val="0"/>
        </w:rPr>
        <w:t>Paso 2 — Los bits en su sitio:</w:t>
      </w:r>
    </w:p>
    <w:p w14:paraId="72B8E332">
      <w:pPr>
        <w:spacing w:before="0" w:after="0"/>
      </w:pPr>
      <w:r>
        <w:rPr>
          <w:rFonts w:ascii="Consolas" w:hAnsi="Consolas" w:eastAsia="Consolas"/>
          <w:sz w:val="17"/>
        </w:rPr>
        <w:t>28 = 000000011100 -&gt; imm[11:5] = 0000000, imm[4:0] = 11100</w:t>
      </w:r>
    </w:p>
    <w:p w14:paraId="5BA33A47">
      <w:pPr>
        <w:spacing w:before="0" w:after="0"/>
      </w:pPr>
      <w:r>
        <w:rPr>
          <w:rFonts w:ascii="Consolas" w:hAnsi="Consolas" w:eastAsia="Consolas"/>
          <w:sz w:val="17"/>
        </w:rPr>
        <w:t xml:space="preserve"> </w:t>
      </w:r>
    </w:p>
    <w:p w14:paraId="54E7D6BE">
      <w:pPr>
        <w:spacing w:before="0" w:after="0"/>
      </w:pPr>
      <w:r>
        <w:rPr>
          <w:rFonts w:ascii="Consolas" w:hAnsi="Consolas" w:eastAsia="Consolas"/>
          <w:sz w:val="17"/>
        </w:rPr>
        <w:t>0000000 00001 00010 010 11100 0100011</w:t>
      </w:r>
    </w:p>
    <w:p w14:paraId="6840E202">
      <w:pPr>
        <w:spacing w:after="40"/>
      </w:pPr>
    </w:p>
    <w:p w14:paraId="4D4BBA9C">
      <w:r>
        <w:rPr>
          <w:b w:val="0"/>
        </w:rPr>
        <w:t>Paso 3 — Los grupos de cuatro:</w:t>
      </w:r>
    </w:p>
    <w:p w14:paraId="4C4966BC">
      <w:pPr>
        <w:spacing w:before="0" w:after="0"/>
      </w:pPr>
      <w:r>
        <w:rPr>
          <w:rFonts w:ascii="Consolas" w:hAnsi="Consolas" w:eastAsia="Consolas"/>
          <w:sz w:val="17"/>
        </w:rPr>
        <w:t>0000 0000 0001 0001 0010 1110 0010 0011</w:t>
      </w:r>
    </w:p>
    <w:p w14:paraId="5C7FAA77">
      <w:pPr>
        <w:spacing w:after="40"/>
      </w:pPr>
    </w:p>
    <w:p w14:paraId="41192DE9">
      <w:r>
        <w:rPr>
          <w:b/>
        </w:rPr>
        <w:t>Paso 4 — Hexadecimal: 0x00112E23</w:t>
      </w:r>
    </w:p>
    <w:p w14:paraId="40ECD7A8">
      <w:pPr>
        <w:pStyle w:val="3"/>
      </w:pPr>
      <w:r>
        <w:t>6.2 Verificación en rvcodec.js</w:t>
      </w:r>
    </w:p>
    <w:p w14:paraId="355FE0A4">
      <w:r>
        <w:rPr>
          <w:b w:val="0"/>
        </w:rPr>
        <w:t>Verificación en https://luplab.gitlab.io/rvcodecjs/. Las tres instrucciones coincidieron con la codificación a mano (binario y hexadecimal idénticos, y el formato R, I y S que se esperaba), por eso no hay ningún campo con error que anotar:</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1587"/>
        <w:gridCol w:w="1701"/>
        <w:gridCol w:w="1247"/>
        <w:gridCol w:w="3175"/>
      </w:tblGrid>
      <w:tr w14:paraId="0E8E5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shd w:val="clear" w:color="auto" w:fill="D9E2F3"/>
          </w:tcPr>
          <w:p w14:paraId="133F6198">
            <w:pPr>
              <w:spacing w:after="0" w:line="240" w:lineRule="auto"/>
            </w:pPr>
            <w:r>
              <w:rPr>
                <w:b/>
                <w:sz w:val="19"/>
              </w:rPr>
              <w:t>Instrucción</w:t>
            </w:r>
          </w:p>
        </w:tc>
        <w:tc>
          <w:tcPr>
            <w:tcW w:w="1587" w:type="dxa"/>
            <w:shd w:val="clear" w:color="auto" w:fill="D9E2F3"/>
          </w:tcPr>
          <w:p w14:paraId="34489172">
            <w:pPr>
              <w:spacing w:after="0" w:line="240" w:lineRule="auto"/>
            </w:pPr>
            <w:r>
              <w:rPr>
                <w:b/>
                <w:sz w:val="19"/>
              </w:rPr>
              <w:t>Hex a mano</w:t>
            </w:r>
          </w:p>
        </w:tc>
        <w:tc>
          <w:tcPr>
            <w:tcW w:w="1701" w:type="dxa"/>
            <w:shd w:val="clear" w:color="auto" w:fill="D9E2F3"/>
          </w:tcPr>
          <w:p w14:paraId="1CE70EA8">
            <w:pPr>
              <w:spacing w:after="0" w:line="240" w:lineRule="auto"/>
            </w:pPr>
            <w:r>
              <w:rPr>
                <w:b/>
                <w:sz w:val="19"/>
              </w:rPr>
              <w:t>Hex en rvcodec.js</w:t>
            </w:r>
          </w:p>
        </w:tc>
        <w:tc>
          <w:tcPr>
            <w:tcW w:w="1247" w:type="dxa"/>
            <w:shd w:val="clear" w:color="auto" w:fill="D9E2F3"/>
          </w:tcPr>
          <w:p w14:paraId="5EC88B17">
            <w:pPr>
              <w:spacing w:after="0" w:line="240" w:lineRule="auto"/>
            </w:pPr>
            <w:r>
              <w:rPr>
                <w:b/>
                <w:sz w:val="19"/>
              </w:rPr>
              <w:t>¿Coincide?</w:t>
            </w:r>
          </w:p>
        </w:tc>
        <w:tc>
          <w:tcPr>
            <w:tcW w:w="3175" w:type="dxa"/>
            <w:shd w:val="clear" w:color="auto" w:fill="D9E2F3"/>
          </w:tcPr>
          <w:p w14:paraId="310570B7">
            <w:pPr>
              <w:spacing w:after="0" w:line="240" w:lineRule="auto"/>
            </w:pPr>
            <w:r>
              <w:rPr>
                <w:b/>
                <w:sz w:val="19"/>
              </w:rPr>
              <w:t>Campo donde estaba el error (si no coincidió)</w:t>
            </w:r>
          </w:p>
        </w:tc>
      </w:tr>
      <w:tr w14:paraId="29DF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29F2AB64">
            <w:pPr>
              <w:spacing w:after="0" w:line="240" w:lineRule="auto"/>
            </w:pPr>
            <w:r>
              <w:rPr>
                <w:sz w:val="19"/>
              </w:rPr>
              <w:t>add a0, a0, a1 (add x10, x10, x11)</w:t>
            </w:r>
          </w:p>
        </w:tc>
        <w:tc>
          <w:tcPr>
            <w:tcW w:w="1587" w:type="dxa"/>
          </w:tcPr>
          <w:p w14:paraId="6014D6B5">
            <w:pPr>
              <w:spacing w:after="0" w:line="240" w:lineRule="auto"/>
            </w:pPr>
            <w:r>
              <w:rPr>
                <w:sz w:val="19"/>
              </w:rPr>
              <w:t>0x00B50533</w:t>
            </w:r>
          </w:p>
        </w:tc>
        <w:tc>
          <w:tcPr>
            <w:tcW w:w="1701" w:type="dxa"/>
          </w:tcPr>
          <w:p w14:paraId="6300B3F9">
            <w:pPr>
              <w:spacing w:after="0" w:line="240" w:lineRule="auto"/>
            </w:pPr>
            <w:r>
              <w:rPr>
                <w:sz w:val="19"/>
              </w:rPr>
              <w:t>0x00b50533 (R-type)</w:t>
            </w:r>
          </w:p>
        </w:tc>
        <w:tc>
          <w:tcPr>
            <w:tcW w:w="1247" w:type="dxa"/>
          </w:tcPr>
          <w:p w14:paraId="20B1AD19">
            <w:pPr>
              <w:spacing w:after="0" w:line="240" w:lineRule="auto"/>
            </w:pPr>
            <w:r>
              <w:rPr>
                <w:sz w:val="19"/>
              </w:rPr>
              <w:t>Sí</w:t>
            </w:r>
          </w:p>
        </w:tc>
        <w:tc>
          <w:tcPr>
            <w:tcW w:w="3175" w:type="dxa"/>
          </w:tcPr>
          <w:p w14:paraId="5EAC9C1D">
            <w:pPr>
              <w:spacing w:after="0" w:line="240" w:lineRule="auto"/>
            </w:pPr>
            <w:r>
              <w:rPr>
                <w:sz w:val="19"/>
              </w:rPr>
              <w:t>Ninguno: coincidió a la primera</w:t>
            </w:r>
          </w:p>
        </w:tc>
      </w:tr>
      <w:tr w14:paraId="120B6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EB34F7B">
            <w:pPr>
              <w:spacing w:after="0" w:line="240" w:lineRule="auto"/>
            </w:pPr>
            <w:r>
              <w:rPr>
                <w:sz w:val="19"/>
              </w:rPr>
              <w:t>addi sp, sp, -32 (addi x2, x2, -32)</w:t>
            </w:r>
          </w:p>
        </w:tc>
        <w:tc>
          <w:tcPr>
            <w:tcW w:w="1587" w:type="dxa"/>
          </w:tcPr>
          <w:p w14:paraId="2DCA5CCB">
            <w:pPr>
              <w:spacing w:after="0" w:line="240" w:lineRule="auto"/>
            </w:pPr>
            <w:r>
              <w:rPr>
                <w:sz w:val="19"/>
              </w:rPr>
              <w:t>0xFE010113</w:t>
            </w:r>
          </w:p>
        </w:tc>
        <w:tc>
          <w:tcPr>
            <w:tcW w:w="1701" w:type="dxa"/>
          </w:tcPr>
          <w:p w14:paraId="4754965C">
            <w:pPr>
              <w:spacing w:after="0" w:line="240" w:lineRule="auto"/>
            </w:pPr>
            <w:r>
              <w:rPr>
                <w:sz w:val="19"/>
              </w:rPr>
              <w:t>0xfe010113 (I-type)</w:t>
            </w:r>
          </w:p>
        </w:tc>
        <w:tc>
          <w:tcPr>
            <w:tcW w:w="1247" w:type="dxa"/>
          </w:tcPr>
          <w:p w14:paraId="2FC96529">
            <w:pPr>
              <w:spacing w:after="0" w:line="240" w:lineRule="auto"/>
            </w:pPr>
            <w:r>
              <w:rPr>
                <w:sz w:val="19"/>
              </w:rPr>
              <w:t>Sí</w:t>
            </w:r>
          </w:p>
        </w:tc>
        <w:tc>
          <w:tcPr>
            <w:tcW w:w="3175" w:type="dxa"/>
          </w:tcPr>
          <w:p w14:paraId="34F48940">
            <w:pPr>
              <w:spacing w:after="0" w:line="240" w:lineRule="auto"/>
            </w:pPr>
            <w:r>
              <w:rPr>
                <w:sz w:val="19"/>
              </w:rPr>
              <w:t>Ninguno: coincidió a la primera</w:t>
            </w:r>
          </w:p>
        </w:tc>
      </w:tr>
      <w:tr w14:paraId="0F45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28" w:type="dxa"/>
          </w:tcPr>
          <w:p w14:paraId="1A4CB254">
            <w:pPr>
              <w:spacing w:after="0" w:line="240" w:lineRule="auto"/>
            </w:pPr>
            <w:r>
              <w:rPr>
                <w:sz w:val="19"/>
              </w:rPr>
              <w:t>sw ra, 28(sp) (sw x1, 28(x2))</w:t>
            </w:r>
          </w:p>
        </w:tc>
        <w:tc>
          <w:tcPr>
            <w:tcW w:w="1587" w:type="dxa"/>
          </w:tcPr>
          <w:p w14:paraId="476A0740">
            <w:pPr>
              <w:spacing w:after="0" w:line="240" w:lineRule="auto"/>
            </w:pPr>
            <w:r>
              <w:rPr>
                <w:sz w:val="19"/>
              </w:rPr>
              <w:t>0x00112E23</w:t>
            </w:r>
          </w:p>
        </w:tc>
        <w:tc>
          <w:tcPr>
            <w:tcW w:w="1701" w:type="dxa"/>
          </w:tcPr>
          <w:p w14:paraId="11DD4DEC">
            <w:pPr>
              <w:spacing w:after="0" w:line="240" w:lineRule="auto"/>
            </w:pPr>
            <w:r>
              <w:rPr>
                <w:sz w:val="19"/>
              </w:rPr>
              <w:t>0x00112e23 (S-type)</w:t>
            </w:r>
          </w:p>
        </w:tc>
        <w:tc>
          <w:tcPr>
            <w:tcW w:w="1247" w:type="dxa"/>
          </w:tcPr>
          <w:p w14:paraId="1BFBA07B">
            <w:pPr>
              <w:spacing w:after="0" w:line="240" w:lineRule="auto"/>
            </w:pPr>
            <w:r>
              <w:rPr>
                <w:sz w:val="19"/>
              </w:rPr>
              <w:t>Sí</w:t>
            </w:r>
          </w:p>
        </w:tc>
        <w:tc>
          <w:tcPr>
            <w:tcW w:w="3175" w:type="dxa"/>
          </w:tcPr>
          <w:p w14:paraId="7B691F4E">
            <w:pPr>
              <w:spacing w:after="0" w:line="240" w:lineRule="auto"/>
            </w:pPr>
            <w:r>
              <w:rPr>
                <w:sz w:val="19"/>
              </w:rPr>
              <w:t>Ninguno: coincidió a la primera</w:t>
            </w:r>
          </w:p>
        </w:tc>
      </w:tr>
    </w:tbl>
    <w:p w14:paraId="72FA8EB6">
      <w:pPr>
        <w:spacing w:after="40"/>
      </w:pPr>
    </w:p>
    <w:p w14:paraId="4BFE478B">
      <w:r>
        <w:br w:type="page"/>
      </w:r>
    </w:p>
    <w:p w14:paraId="131A2E8E">
      <w:pPr>
        <w:pStyle w:val="2"/>
      </w:pPr>
      <w:r>
        <w:t>Anexo · Código completo (busqueda_binaria.s)</w:t>
      </w:r>
    </w:p>
    <w:p w14:paraId="44266331">
      <w:pPr>
        <w:spacing w:before="0" w:after="0"/>
      </w:pPr>
      <w:r>
        <w:rPr>
          <w:rFonts w:ascii="Consolas" w:hAnsi="Consolas" w:eastAsia="Consolas"/>
          <w:sz w:val="17"/>
        </w:rPr>
        <w:t># Taller 1 - Busqueda binaria en RV32I</w:t>
      </w:r>
    </w:p>
    <w:p w14:paraId="052045B7">
      <w:pPr>
        <w:spacing w:before="0" w:after="0"/>
      </w:pPr>
      <w:r>
        <w:rPr>
          <w:rFonts w:ascii="Consolas" w:hAnsi="Consolas" w:eastAsia="Consolas"/>
          <w:sz w:val="17"/>
        </w:rPr>
        <w:t># Arquitectura de Computadores - UTP</w:t>
      </w:r>
    </w:p>
    <w:p w14:paraId="4A6D0CA2">
      <w:pPr>
        <w:spacing w:before="0" w:after="0"/>
      </w:pPr>
      <w:r>
        <w:rPr>
          <w:rFonts w:ascii="Consolas" w:hAnsi="Consolas" w:eastAsia="Consolas"/>
          <w:sz w:val="17"/>
        </w:rPr>
        <w:t># Solo instrucciones base (sin pseudoinstrucciones).</w:t>
      </w:r>
    </w:p>
    <w:p w14:paraId="584AD10E">
      <w:pPr>
        <w:spacing w:before="0" w:after="0"/>
      </w:pPr>
      <w:r>
        <w:rPr>
          <w:rFonts w:ascii="Consolas" w:hAnsi="Consolas" w:eastAsia="Consolas"/>
          <w:sz w:val="17"/>
        </w:rPr>
        <w:t xml:space="preserve"> </w:t>
      </w:r>
    </w:p>
    <w:p w14:paraId="5041FC01">
      <w:pPr>
        <w:spacing w:before="0" w:after="0"/>
      </w:pPr>
      <w:r>
        <w:rPr>
          <w:rFonts w:ascii="Consolas" w:hAnsi="Consolas" w:eastAsia="Consolas"/>
          <w:sz w:val="17"/>
        </w:rPr>
        <w:t># ---------------------------------------------------------------</w:t>
      </w:r>
    </w:p>
    <w:p w14:paraId="1AE92A1C">
      <w:pPr>
        <w:spacing w:before="0" w:after="0"/>
      </w:pPr>
      <w:r>
        <w:rPr>
          <w:rFonts w:ascii="Consolas" w:hAnsi="Consolas" w:eastAsia="Consolas"/>
          <w:sz w:val="17"/>
        </w:rPr>
        <w:t># Arranque: llama a main y se queda quieto con pos en a0</w:t>
      </w:r>
    </w:p>
    <w:p w14:paraId="5D58BEBE">
      <w:pPr>
        <w:spacing w:before="0" w:after="0"/>
      </w:pPr>
      <w:r>
        <w:rPr>
          <w:rFonts w:ascii="Consolas" w:hAnsi="Consolas" w:eastAsia="Consolas"/>
          <w:sz w:val="17"/>
        </w:rPr>
        <w:t># ---------------------------------------------------------------</w:t>
      </w:r>
    </w:p>
    <w:p w14:paraId="1F3892C3">
      <w:pPr>
        <w:spacing w:before="0" w:after="0"/>
      </w:pPr>
      <w:r>
        <w:rPr>
          <w:rFonts w:ascii="Consolas" w:hAnsi="Consolas" w:eastAsia="Consolas"/>
          <w:sz w:val="17"/>
        </w:rPr>
        <w:t>_start:</w:t>
      </w:r>
    </w:p>
    <w:p w14:paraId="2222094B">
      <w:pPr>
        <w:spacing w:before="0" w:after="0"/>
      </w:pPr>
      <w:r>
        <w:rPr>
          <w:rFonts w:ascii="Consolas" w:hAnsi="Consolas" w:eastAsia="Consolas"/>
          <w:sz w:val="17"/>
        </w:rPr>
        <w:t xml:space="preserve">    jal   ra, main</w:t>
      </w:r>
    </w:p>
    <w:p w14:paraId="62A74F5C">
      <w:pPr>
        <w:spacing w:before="0" w:after="0"/>
      </w:pPr>
      <w:r>
        <w:rPr>
          <w:rFonts w:ascii="Consolas" w:hAnsi="Consolas" w:eastAsia="Consolas"/>
          <w:sz w:val="17"/>
        </w:rPr>
        <w:t>fin:</w:t>
      </w:r>
    </w:p>
    <w:p w14:paraId="4B53E5A7">
      <w:pPr>
        <w:spacing w:before="0" w:after="0"/>
      </w:pPr>
      <w:r>
        <w:rPr>
          <w:rFonts w:ascii="Consolas" w:hAnsi="Consolas" w:eastAsia="Consolas"/>
          <w:sz w:val="17"/>
        </w:rPr>
        <w:t xml:space="preserve">    jal   x0, fin</w:t>
      </w:r>
    </w:p>
    <w:p w14:paraId="4FCAA063">
      <w:pPr>
        <w:spacing w:before="0" w:after="0"/>
      </w:pPr>
      <w:r>
        <w:rPr>
          <w:rFonts w:ascii="Consolas" w:hAnsi="Consolas" w:eastAsia="Consolas"/>
          <w:sz w:val="17"/>
        </w:rPr>
        <w:t xml:space="preserve"> </w:t>
      </w:r>
    </w:p>
    <w:p w14:paraId="19CAA7B2">
      <w:pPr>
        <w:spacing w:before="0" w:after="0"/>
      </w:pPr>
      <w:r>
        <w:rPr>
          <w:rFonts w:ascii="Consolas" w:hAnsi="Consolas" w:eastAsia="Consolas"/>
          <w:sz w:val="17"/>
        </w:rPr>
        <w:t># ---------------------------------------------------------------</w:t>
      </w:r>
    </w:p>
    <w:p w14:paraId="7F87697F">
      <w:pPr>
        <w:spacing w:before="0" w:after="0"/>
      </w:pPr>
      <w:r>
        <w:rPr>
          <w:rFonts w:ascii="Consolas" w:hAnsi="Consolas" w:eastAsia="Consolas"/>
          <w:sz w:val="17"/>
        </w:rPr>
        <w:t># int mitad(int lo, int hi)      a0 = lo, a1 = hi  -&gt;  a0</w:t>
      </w:r>
    </w:p>
    <w:p w14:paraId="4DE0C642">
      <w:pPr>
        <w:spacing w:before="0" w:after="0"/>
      </w:pPr>
      <w:r>
        <w:rPr>
          <w:rFonts w:ascii="Consolas" w:hAnsi="Consolas" w:eastAsia="Consolas"/>
          <w:sz w:val="17"/>
        </w:rPr>
        <w:t># Hoja: no toca el stack</w:t>
      </w:r>
    </w:p>
    <w:p w14:paraId="35A446AD">
      <w:pPr>
        <w:spacing w:before="0" w:after="0"/>
      </w:pPr>
      <w:r>
        <w:rPr>
          <w:rFonts w:ascii="Consolas" w:hAnsi="Consolas" w:eastAsia="Consolas"/>
          <w:sz w:val="17"/>
        </w:rPr>
        <w:t># ---------------------------------------------------------------</w:t>
      </w:r>
    </w:p>
    <w:p w14:paraId="0AE5F5F7">
      <w:pPr>
        <w:spacing w:before="0" w:after="0"/>
      </w:pPr>
      <w:r>
        <w:rPr>
          <w:rFonts w:ascii="Consolas" w:hAnsi="Consolas" w:eastAsia="Consolas"/>
          <w:sz w:val="17"/>
        </w:rPr>
        <w:t>mitad:</w:t>
      </w:r>
    </w:p>
    <w:p w14:paraId="30678063">
      <w:pPr>
        <w:spacing w:before="0" w:after="0"/>
      </w:pPr>
      <w:r>
        <w:rPr>
          <w:rFonts w:ascii="Consolas" w:hAnsi="Consolas" w:eastAsia="Consolas"/>
          <w:sz w:val="17"/>
        </w:rPr>
        <w:t xml:space="preserve">    add   a0, a0, a1            # a0 = lo + hi</w:t>
      </w:r>
    </w:p>
    <w:p w14:paraId="6FB16A61">
      <w:pPr>
        <w:spacing w:before="0" w:after="0"/>
      </w:pPr>
      <w:r>
        <w:rPr>
          <w:rFonts w:ascii="Consolas" w:hAnsi="Consolas" w:eastAsia="Consolas"/>
          <w:sz w:val="17"/>
        </w:rPr>
        <w:t xml:space="preserve">    srai  a0, a0, 1             # a0 = (lo + hi) &gt;&gt; 1</w:t>
      </w:r>
    </w:p>
    <w:p w14:paraId="3B1C50C2">
      <w:pPr>
        <w:spacing w:before="0" w:after="0"/>
      </w:pPr>
      <w:r>
        <w:rPr>
          <w:rFonts w:ascii="Consolas" w:hAnsi="Consolas" w:eastAsia="Consolas"/>
          <w:sz w:val="17"/>
        </w:rPr>
        <w:t xml:space="preserve">    jalr  x0, 0(ra)</w:t>
      </w:r>
    </w:p>
    <w:p w14:paraId="5AB6BD4D">
      <w:pPr>
        <w:spacing w:before="0" w:after="0"/>
      </w:pPr>
      <w:r>
        <w:rPr>
          <w:rFonts w:ascii="Consolas" w:hAnsi="Consolas" w:eastAsia="Consolas"/>
          <w:sz w:val="17"/>
        </w:rPr>
        <w:t xml:space="preserve"> </w:t>
      </w:r>
    </w:p>
    <w:p w14:paraId="50D76A8E">
      <w:pPr>
        <w:spacing w:before="0" w:after="0"/>
      </w:pPr>
      <w:r>
        <w:rPr>
          <w:rFonts w:ascii="Consolas" w:hAnsi="Consolas" w:eastAsia="Consolas"/>
          <w:sz w:val="17"/>
        </w:rPr>
        <w:t># ---------------------------------------------------------------</w:t>
      </w:r>
    </w:p>
    <w:p w14:paraId="25582239">
      <w:pPr>
        <w:spacing w:before="0" w:after="0"/>
      </w:pPr>
      <w:r>
        <w:rPr>
          <w:rFonts w:ascii="Consolas" w:hAnsi="Consolas" w:eastAsia="Consolas"/>
          <w:sz w:val="17"/>
        </w:rPr>
        <w:t># int elemento(int *A, int i)    a0 = A, a1 = i  -&gt;  a0</w:t>
      </w:r>
    </w:p>
    <w:p w14:paraId="101A255B">
      <w:pPr>
        <w:spacing w:before="0" w:after="0"/>
      </w:pPr>
      <w:r>
        <w:rPr>
          <w:rFonts w:ascii="Consolas" w:hAnsi="Consolas" w:eastAsia="Consolas"/>
          <w:sz w:val="17"/>
        </w:rPr>
        <w:t># Hoja: no toca el stack</w:t>
      </w:r>
    </w:p>
    <w:p w14:paraId="33E467B6">
      <w:pPr>
        <w:spacing w:before="0" w:after="0"/>
      </w:pPr>
      <w:r>
        <w:rPr>
          <w:rFonts w:ascii="Consolas" w:hAnsi="Consolas" w:eastAsia="Consolas"/>
          <w:sz w:val="17"/>
        </w:rPr>
        <w:t># ---------------------------------------------------------------</w:t>
      </w:r>
    </w:p>
    <w:p w14:paraId="27BC4E52">
      <w:pPr>
        <w:spacing w:before="0" w:after="0"/>
      </w:pPr>
      <w:r>
        <w:rPr>
          <w:rFonts w:ascii="Consolas" w:hAnsi="Consolas" w:eastAsia="Consolas"/>
          <w:sz w:val="17"/>
        </w:rPr>
        <w:t>elemento:</w:t>
      </w:r>
    </w:p>
    <w:p w14:paraId="7792C98B">
      <w:pPr>
        <w:spacing w:before="0" w:after="0"/>
      </w:pPr>
      <w:r>
        <w:rPr>
          <w:rFonts w:ascii="Consolas" w:hAnsi="Consolas" w:eastAsia="Consolas"/>
          <w:sz w:val="17"/>
        </w:rPr>
        <w:t xml:space="preserve">    slli  t0, a1, 2             # i * 4: indice -&gt; bytes</w:t>
      </w:r>
    </w:p>
    <w:p w14:paraId="3401D26E">
      <w:pPr>
        <w:spacing w:before="0" w:after="0"/>
      </w:pPr>
      <w:r>
        <w:rPr>
          <w:rFonts w:ascii="Consolas" w:hAnsi="Consolas" w:eastAsia="Consolas"/>
          <w:sz w:val="17"/>
        </w:rPr>
        <w:t xml:space="preserve">    add   t0, a0, t0            # direccion de A[i]</w:t>
      </w:r>
    </w:p>
    <w:p w14:paraId="59FC70D7">
      <w:pPr>
        <w:spacing w:before="0" w:after="0"/>
      </w:pPr>
      <w:r>
        <w:rPr>
          <w:rFonts w:ascii="Consolas" w:hAnsi="Consolas" w:eastAsia="Consolas"/>
          <w:sz w:val="17"/>
        </w:rPr>
        <w:t xml:space="preserve">    lw    a0, 0(t0)             # a0 = A[i]</w:t>
      </w:r>
    </w:p>
    <w:p w14:paraId="5FC28455">
      <w:pPr>
        <w:spacing w:before="0" w:after="0"/>
      </w:pPr>
      <w:r>
        <w:rPr>
          <w:rFonts w:ascii="Consolas" w:hAnsi="Consolas" w:eastAsia="Consolas"/>
          <w:sz w:val="17"/>
        </w:rPr>
        <w:t xml:space="preserve">    jalr  x0, 0(ra)</w:t>
      </w:r>
    </w:p>
    <w:p w14:paraId="56ADB21D">
      <w:pPr>
        <w:spacing w:before="0" w:after="0"/>
      </w:pPr>
      <w:r>
        <w:rPr>
          <w:rFonts w:ascii="Consolas" w:hAnsi="Consolas" w:eastAsia="Consolas"/>
          <w:sz w:val="17"/>
        </w:rPr>
        <w:t xml:space="preserve"> </w:t>
      </w:r>
    </w:p>
    <w:p w14:paraId="178E382C">
      <w:pPr>
        <w:spacing w:before="0" w:after="0"/>
      </w:pPr>
      <w:r>
        <w:rPr>
          <w:rFonts w:ascii="Consolas" w:hAnsi="Consolas" w:eastAsia="Consolas"/>
          <w:sz w:val="17"/>
        </w:rPr>
        <w:t># ---------------------------------------------------------------</w:t>
      </w:r>
    </w:p>
    <w:p w14:paraId="47E6DB3E">
      <w:pPr>
        <w:spacing w:before="0" w:after="0"/>
      </w:pPr>
      <w:r>
        <w:rPr>
          <w:rFonts w:ascii="Consolas" w:hAnsi="Consolas" w:eastAsia="Consolas"/>
          <w:sz w:val="17"/>
        </w:rPr>
        <w:t># int busqueda_binaria(int *A, int lo, int hi, int x)</w:t>
      </w:r>
    </w:p>
    <w:p w14:paraId="3DCAC3E6">
      <w:pPr>
        <w:spacing w:before="0" w:after="0"/>
      </w:pPr>
      <w:r>
        <w:rPr>
          <w:rFonts w:ascii="Consolas" w:hAnsi="Consolas" w:eastAsia="Consolas"/>
          <w:sz w:val="17"/>
        </w:rPr>
        <w:t>#   a0 = A, a1 = lo, a2 = hi, a3 = x  -&gt;  a0</w:t>
      </w:r>
    </w:p>
    <w:p w14:paraId="0C47DE07">
      <w:pPr>
        <w:spacing w:before="0" w:after="0"/>
      </w:pPr>
      <w:r>
        <w:rPr>
          <w:rFonts w:ascii="Consolas" w:hAnsi="Consolas" w:eastAsia="Consolas"/>
          <w:sz w:val="17"/>
        </w:rPr>
        <w:t>#</w:t>
      </w:r>
    </w:p>
    <w:p w14:paraId="77FEF376">
      <w:pPr>
        <w:spacing w:before="0" w:after="0"/>
      </w:pPr>
      <w:r>
        <w:rPr>
          <w:rFonts w:ascii="Consolas" w:hAnsi="Consolas" w:eastAsia="Consolas"/>
          <w:sz w:val="17"/>
        </w:rPr>
        <w:t># Frame de 32 bytes:</w:t>
      </w:r>
    </w:p>
    <w:p w14:paraId="5D4EC1F3">
      <w:pPr>
        <w:spacing w:before="0" w:after="0"/>
      </w:pPr>
      <w:r>
        <w:rPr>
          <w:rFonts w:ascii="Consolas" w:hAnsi="Consolas" w:eastAsia="Consolas"/>
          <w:sz w:val="17"/>
        </w:rPr>
        <w:t>#   28(sp) [ ra guardado ]</w:t>
      </w:r>
    </w:p>
    <w:p w14:paraId="1DD0CFD7">
      <w:pPr>
        <w:spacing w:before="0" w:after="0"/>
      </w:pPr>
      <w:r>
        <w:rPr>
          <w:rFonts w:ascii="Consolas" w:hAnsi="Consolas" w:eastAsia="Consolas"/>
          <w:sz w:val="17"/>
        </w:rPr>
        <w:t>#   24(sp) [ s0 = A      ]</w:t>
      </w:r>
    </w:p>
    <w:p w14:paraId="48EE38E0">
      <w:pPr>
        <w:spacing w:before="0" w:after="0"/>
      </w:pPr>
      <w:r>
        <w:rPr>
          <w:rFonts w:ascii="Consolas" w:hAnsi="Consolas" w:eastAsia="Consolas"/>
          <w:sz w:val="17"/>
        </w:rPr>
        <w:t>#   20(sp) [ s1 = lo     ]</w:t>
      </w:r>
    </w:p>
    <w:p w14:paraId="48215DF1">
      <w:pPr>
        <w:spacing w:before="0" w:after="0"/>
      </w:pPr>
      <w:r>
        <w:rPr>
          <w:rFonts w:ascii="Consolas" w:hAnsi="Consolas" w:eastAsia="Consolas"/>
          <w:sz w:val="17"/>
        </w:rPr>
        <w:t>#   16(sp) [ s2 = hi     ]</w:t>
      </w:r>
    </w:p>
    <w:p w14:paraId="36CE7FC1">
      <w:pPr>
        <w:spacing w:before="0" w:after="0"/>
      </w:pPr>
      <w:r>
        <w:rPr>
          <w:rFonts w:ascii="Consolas" w:hAnsi="Consolas" w:eastAsia="Consolas"/>
          <w:sz w:val="17"/>
        </w:rPr>
        <w:t>#   12(sp) [ s3 = x      ]</w:t>
      </w:r>
    </w:p>
    <w:p w14:paraId="72109BB7">
      <w:pPr>
        <w:spacing w:before="0" w:after="0"/>
      </w:pPr>
      <w:r>
        <w:rPr>
          <w:rFonts w:ascii="Consolas" w:hAnsi="Consolas" w:eastAsia="Consolas"/>
          <w:sz w:val="17"/>
        </w:rPr>
        <w:t>#    8(sp) [ s4 = m      ]</w:t>
      </w:r>
    </w:p>
    <w:p w14:paraId="0C87BEE5">
      <w:pPr>
        <w:spacing w:before="0" w:after="0"/>
      </w:pPr>
      <w:r>
        <w:rPr>
          <w:rFonts w:ascii="Consolas" w:hAnsi="Consolas" w:eastAsia="Consolas"/>
          <w:sz w:val="17"/>
        </w:rPr>
        <w:t>#    4(sp) [ libre       ]</w:t>
      </w:r>
    </w:p>
    <w:p w14:paraId="22B28240">
      <w:pPr>
        <w:spacing w:before="0" w:after="0"/>
      </w:pPr>
      <w:r>
        <w:rPr>
          <w:rFonts w:ascii="Consolas" w:hAnsi="Consolas" w:eastAsia="Consolas"/>
          <w:sz w:val="17"/>
        </w:rPr>
        <w:t>#    0(sp) [ libre       ]</w:t>
      </w:r>
    </w:p>
    <w:p w14:paraId="2E628793">
      <w:pPr>
        <w:spacing w:before="0" w:after="0"/>
      </w:pPr>
      <w:r>
        <w:rPr>
          <w:rFonts w:ascii="Consolas" w:hAnsi="Consolas" w:eastAsia="Consolas"/>
          <w:sz w:val="17"/>
        </w:rPr>
        <w:t># ---------------------------------------------------------------</w:t>
      </w:r>
    </w:p>
    <w:p w14:paraId="2405520B">
      <w:pPr>
        <w:spacing w:before="0" w:after="0"/>
      </w:pPr>
      <w:r>
        <w:rPr>
          <w:rFonts w:ascii="Consolas" w:hAnsi="Consolas" w:eastAsia="Consolas"/>
          <w:sz w:val="17"/>
        </w:rPr>
        <w:t>busqueda_binaria:</w:t>
      </w:r>
    </w:p>
    <w:p w14:paraId="7F76B331">
      <w:pPr>
        <w:spacing w:before="0" w:after="0"/>
      </w:pPr>
      <w:r>
        <w:rPr>
          <w:rFonts w:ascii="Consolas" w:hAnsi="Consolas" w:eastAsia="Consolas"/>
          <w:sz w:val="17"/>
        </w:rPr>
        <w:t xml:space="preserve">    # ---- PROLOGO ----</w:t>
      </w:r>
    </w:p>
    <w:p w14:paraId="3A54647C">
      <w:pPr>
        <w:spacing w:before="0" w:after="0"/>
      </w:pPr>
      <w:r>
        <w:rPr>
          <w:rFonts w:ascii="Consolas" w:hAnsi="Consolas" w:eastAsia="Consolas"/>
          <w:sz w:val="17"/>
        </w:rPr>
        <w:t xml:space="preserve">    addi  sp, sp, -32</w:t>
      </w:r>
    </w:p>
    <w:p w14:paraId="3861DEC9">
      <w:pPr>
        <w:spacing w:before="0" w:after="0"/>
      </w:pPr>
      <w:r>
        <w:rPr>
          <w:rFonts w:ascii="Consolas" w:hAnsi="Consolas" w:eastAsia="Consolas"/>
          <w:sz w:val="17"/>
        </w:rPr>
        <w:t xml:space="preserve">    sw    ra, 28(sp)</w:t>
      </w:r>
    </w:p>
    <w:p w14:paraId="7B9AC0B2">
      <w:pPr>
        <w:spacing w:before="0" w:after="0"/>
      </w:pPr>
      <w:r>
        <w:rPr>
          <w:rFonts w:ascii="Consolas" w:hAnsi="Consolas" w:eastAsia="Consolas"/>
          <w:sz w:val="17"/>
        </w:rPr>
        <w:t xml:space="preserve">    sw    s0, 24(sp)</w:t>
      </w:r>
    </w:p>
    <w:p w14:paraId="10BEFA73">
      <w:pPr>
        <w:spacing w:before="0" w:after="0"/>
      </w:pPr>
      <w:r>
        <w:rPr>
          <w:rFonts w:ascii="Consolas" w:hAnsi="Consolas" w:eastAsia="Consolas"/>
          <w:sz w:val="17"/>
        </w:rPr>
        <w:t xml:space="preserve">    sw    s1, 20(sp)</w:t>
      </w:r>
    </w:p>
    <w:p w14:paraId="7BACAD1F">
      <w:pPr>
        <w:spacing w:before="0" w:after="0"/>
      </w:pPr>
      <w:r>
        <w:rPr>
          <w:rFonts w:ascii="Consolas" w:hAnsi="Consolas" w:eastAsia="Consolas"/>
          <w:sz w:val="17"/>
        </w:rPr>
        <w:t xml:space="preserve">    sw    s2, 16(sp)</w:t>
      </w:r>
    </w:p>
    <w:p w14:paraId="1AEF7AB2">
      <w:pPr>
        <w:spacing w:before="0" w:after="0"/>
      </w:pPr>
      <w:r>
        <w:rPr>
          <w:rFonts w:ascii="Consolas" w:hAnsi="Consolas" w:eastAsia="Consolas"/>
          <w:sz w:val="17"/>
        </w:rPr>
        <w:t xml:space="preserve">    sw    s3, 12(sp)</w:t>
      </w:r>
    </w:p>
    <w:p w14:paraId="6DA434F2">
      <w:pPr>
        <w:spacing w:before="0" w:after="0"/>
      </w:pPr>
      <w:r>
        <w:rPr>
          <w:rFonts w:ascii="Consolas" w:hAnsi="Consolas" w:eastAsia="Consolas"/>
          <w:sz w:val="17"/>
        </w:rPr>
        <w:t xml:space="preserve">    sw    s4, 8(sp)</w:t>
      </w:r>
    </w:p>
    <w:p w14:paraId="17CC67FD">
      <w:pPr>
        <w:spacing w:before="0" w:after="0"/>
      </w:pPr>
      <w:r>
        <w:rPr>
          <w:rFonts w:ascii="Consolas" w:hAnsi="Consolas" w:eastAsia="Consolas"/>
          <w:sz w:val="17"/>
        </w:rPr>
        <w:t xml:space="preserve"> </w:t>
      </w:r>
    </w:p>
    <w:p w14:paraId="17852B16">
      <w:pPr>
        <w:spacing w:before="0" w:after="0"/>
      </w:pPr>
      <w:r>
        <w:rPr>
          <w:rFonts w:ascii="Consolas" w:hAnsi="Consolas" w:eastAsia="Consolas"/>
          <w:sz w:val="17"/>
        </w:rPr>
        <w:t xml:space="preserve">    # ---- CASO BASE: if (lo &gt; hi) return -1 ----</w:t>
      </w:r>
    </w:p>
    <w:p w14:paraId="2D9351C7">
      <w:pPr>
        <w:spacing w:before="0" w:after="0"/>
      </w:pPr>
      <w:r>
        <w:rPr>
          <w:rFonts w:ascii="Consolas" w:hAnsi="Consolas" w:eastAsia="Consolas"/>
          <w:sz w:val="17"/>
        </w:rPr>
        <w:t xml:space="preserve">    bge   a2, a1, seguir        # condicion invertida: hi &gt;= lo -&gt; seguir</w:t>
      </w:r>
    </w:p>
    <w:p w14:paraId="13233E2E">
      <w:pPr>
        <w:spacing w:before="0" w:after="0"/>
      </w:pPr>
      <w:r>
        <w:rPr>
          <w:rFonts w:ascii="Consolas" w:hAnsi="Consolas" w:eastAsia="Consolas"/>
          <w:sz w:val="17"/>
        </w:rPr>
        <w:t xml:space="preserve">    addi  a0, x0, -1</w:t>
      </w:r>
    </w:p>
    <w:p w14:paraId="373B166B">
      <w:pPr>
        <w:spacing w:before="0" w:after="0"/>
      </w:pPr>
      <w:r>
        <w:rPr>
          <w:rFonts w:ascii="Consolas" w:hAnsi="Consolas" w:eastAsia="Consolas"/>
          <w:sz w:val="17"/>
        </w:rPr>
        <w:t xml:space="preserve">    jal   x0, epilogo</w:t>
      </w:r>
    </w:p>
    <w:p w14:paraId="7AA0122C">
      <w:pPr>
        <w:spacing w:before="0" w:after="0"/>
      </w:pPr>
      <w:r>
        <w:rPr>
          <w:rFonts w:ascii="Consolas" w:hAnsi="Consolas" w:eastAsia="Consolas"/>
          <w:sz w:val="17"/>
        </w:rPr>
        <w:t xml:space="preserve"> </w:t>
      </w:r>
    </w:p>
    <w:p w14:paraId="0C2F1802">
      <w:pPr>
        <w:spacing w:before="0" w:after="0"/>
      </w:pPr>
      <w:r>
        <w:rPr>
          <w:rFonts w:ascii="Consolas" w:hAnsi="Consolas" w:eastAsia="Consolas"/>
          <w:sz w:val="17"/>
        </w:rPr>
        <w:t>seguir:</w:t>
      </w:r>
    </w:p>
    <w:p w14:paraId="2A7A382E">
      <w:pPr>
        <w:spacing w:before="0" w:after="0"/>
      </w:pPr>
      <w:r>
        <w:rPr>
          <w:rFonts w:ascii="Consolas" w:hAnsi="Consolas" w:eastAsia="Consolas"/>
          <w:sz w:val="17"/>
        </w:rPr>
        <w:t xml:space="preserve">    addi  s0, a0, 0             # s0 = A   (cruza las llamadas)</w:t>
      </w:r>
    </w:p>
    <w:p w14:paraId="3B18BBA2">
      <w:pPr>
        <w:spacing w:before="0" w:after="0"/>
      </w:pPr>
      <w:r>
        <w:rPr>
          <w:rFonts w:ascii="Consolas" w:hAnsi="Consolas" w:eastAsia="Consolas"/>
          <w:sz w:val="17"/>
        </w:rPr>
        <w:t xml:space="preserve">    addi  s1, a1, 0             # s1 = lo</w:t>
      </w:r>
    </w:p>
    <w:p w14:paraId="09428188">
      <w:pPr>
        <w:spacing w:before="0" w:after="0"/>
      </w:pPr>
      <w:r>
        <w:rPr>
          <w:rFonts w:ascii="Consolas" w:hAnsi="Consolas" w:eastAsia="Consolas"/>
          <w:sz w:val="17"/>
        </w:rPr>
        <w:t xml:space="preserve">    addi  s2, a2, 0             # s2 = hi</w:t>
      </w:r>
    </w:p>
    <w:p w14:paraId="432FA828">
      <w:pPr>
        <w:spacing w:before="0" w:after="0"/>
      </w:pPr>
      <w:r>
        <w:rPr>
          <w:rFonts w:ascii="Consolas" w:hAnsi="Consolas" w:eastAsia="Consolas"/>
          <w:sz w:val="17"/>
        </w:rPr>
        <w:t xml:space="preserve">    addi  s3, a3, 0             # s3 = x</w:t>
      </w:r>
    </w:p>
    <w:p w14:paraId="3531A8F4">
      <w:pPr>
        <w:spacing w:before="0" w:after="0"/>
      </w:pPr>
      <w:r>
        <w:rPr>
          <w:rFonts w:ascii="Consolas" w:hAnsi="Consolas" w:eastAsia="Consolas"/>
          <w:sz w:val="17"/>
        </w:rPr>
        <w:t xml:space="preserve"> </w:t>
      </w:r>
    </w:p>
    <w:p w14:paraId="1624FC8D">
      <w:pPr>
        <w:spacing w:before="0" w:after="0"/>
      </w:pPr>
      <w:r>
        <w:rPr>
          <w:rFonts w:ascii="Consolas" w:hAnsi="Consolas" w:eastAsia="Consolas"/>
          <w:sz w:val="17"/>
        </w:rPr>
        <w:t xml:space="preserve">    # ---- m = mitad(lo, hi) ----</w:t>
      </w:r>
    </w:p>
    <w:p w14:paraId="70C32D8F">
      <w:pPr>
        <w:spacing w:before="0" w:after="0"/>
      </w:pPr>
      <w:r>
        <w:rPr>
          <w:rFonts w:ascii="Consolas" w:hAnsi="Consolas" w:eastAsia="Consolas"/>
          <w:sz w:val="17"/>
        </w:rPr>
        <w:t xml:space="preserve">    addi  a0, s1, 0</w:t>
      </w:r>
    </w:p>
    <w:p w14:paraId="20FE956C">
      <w:pPr>
        <w:spacing w:before="0" w:after="0"/>
      </w:pPr>
      <w:r>
        <w:rPr>
          <w:rFonts w:ascii="Consolas" w:hAnsi="Consolas" w:eastAsia="Consolas"/>
          <w:sz w:val="17"/>
        </w:rPr>
        <w:t xml:space="preserve">    addi  a1, s2, 0</w:t>
      </w:r>
    </w:p>
    <w:p w14:paraId="0DD6FC75">
      <w:pPr>
        <w:spacing w:before="0" w:after="0"/>
      </w:pPr>
      <w:r>
        <w:rPr>
          <w:rFonts w:ascii="Consolas" w:hAnsi="Consolas" w:eastAsia="Consolas"/>
          <w:sz w:val="17"/>
        </w:rPr>
        <w:t xml:space="preserve">    jal   ra, mitad             # &lt;-- AQUI se perderia ra si no se hubiera guardado en el prologo</w:t>
      </w:r>
    </w:p>
    <w:p w14:paraId="7320A7B5">
      <w:pPr>
        <w:spacing w:before="0" w:after="0"/>
      </w:pPr>
      <w:r>
        <w:rPr>
          <w:rFonts w:ascii="Consolas" w:hAnsi="Consolas" w:eastAsia="Consolas"/>
          <w:sz w:val="17"/>
        </w:rPr>
        <w:t xml:space="preserve">    addi  s4, a0, 0             # s4 = m   (cruza la llamada a elemento)</w:t>
      </w:r>
    </w:p>
    <w:p w14:paraId="335262ED">
      <w:pPr>
        <w:spacing w:before="0" w:after="0"/>
      </w:pPr>
      <w:r>
        <w:rPr>
          <w:rFonts w:ascii="Consolas" w:hAnsi="Consolas" w:eastAsia="Consolas"/>
          <w:sz w:val="17"/>
        </w:rPr>
        <w:t xml:space="preserve"> </w:t>
      </w:r>
    </w:p>
    <w:p w14:paraId="0B16B83A">
      <w:pPr>
        <w:spacing w:before="0" w:after="0"/>
      </w:pPr>
      <w:r>
        <w:rPr>
          <w:rFonts w:ascii="Consolas" w:hAnsi="Consolas" w:eastAsia="Consolas"/>
          <w:sz w:val="17"/>
        </w:rPr>
        <w:t xml:space="preserve">    # ---- v = elemento(A, m) ----</w:t>
      </w:r>
    </w:p>
    <w:p w14:paraId="3BAE5161">
      <w:pPr>
        <w:spacing w:before="0" w:after="0"/>
      </w:pPr>
      <w:r>
        <w:rPr>
          <w:rFonts w:ascii="Consolas" w:hAnsi="Consolas" w:eastAsia="Consolas"/>
          <w:sz w:val="17"/>
        </w:rPr>
        <w:t xml:space="preserve">    addi  a0, s0, 0</w:t>
      </w:r>
    </w:p>
    <w:p w14:paraId="7120A420">
      <w:pPr>
        <w:spacing w:before="0" w:after="0"/>
      </w:pPr>
      <w:r>
        <w:rPr>
          <w:rFonts w:ascii="Consolas" w:hAnsi="Consolas" w:eastAsia="Consolas"/>
          <w:sz w:val="17"/>
        </w:rPr>
        <w:t xml:space="preserve">    addi  a1, s4, 0</w:t>
      </w:r>
    </w:p>
    <w:p w14:paraId="411FD8A8">
      <w:pPr>
        <w:spacing w:before="0" w:after="0"/>
      </w:pPr>
      <w:r>
        <w:rPr>
          <w:rFonts w:ascii="Consolas" w:hAnsi="Consolas" w:eastAsia="Consolas"/>
          <w:sz w:val="17"/>
        </w:rPr>
        <w:t xml:space="preserve">    jal   ra, elemento          # a0 = v</w:t>
      </w:r>
    </w:p>
    <w:p w14:paraId="3B2F0C68">
      <w:pPr>
        <w:spacing w:before="0" w:after="0"/>
      </w:pPr>
      <w:r>
        <w:rPr>
          <w:rFonts w:ascii="Consolas" w:hAnsi="Consolas" w:eastAsia="Consolas"/>
          <w:sz w:val="17"/>
        </w:rPr>
        <w:t xml:space="preserve"> </w:t>
      </w:r>
    </w:p>
    <w:p w14:paraId="70F335D9">
      <w:pPr>
        <w:spacing w:before="0" w:after="0"/>
      </w:pPr>
      <w:r>
        <w:rPr>
          <w:rFonts w:ascii="Consolas" w:hAnsi="Consolas" w:eastAsia="Consolas"/>
          <w:sz w:val="17"/>
        </w:rPr>
        <w:t xml:space="preserve">    # ---- if (v == x) return m ----</w:t>
      </w:r>
    </w:p>
    <w:p w14:paraId="22A3349B">
      <w:pPr>
        <w:spacing w:before="0" w:after="0"/>
      </w:pPr>
      <w:r>
        <w:rPr>
          <w:rFonts w:ascii="Consolas" w:hAnsi="Consolas" w:eastAsia="Consolas"/>
          <w:sz w:val="17"/>
        </w:rPr>
        <w:t xml:space="preserve">    bne   a0, s3, no_igual      # condicion invertida</w:t>
      </w:r>
    </w:p>
    <w:p w14:paraId="72D0E269">
      <w:pPr>
        <w:spacing w:before="0" w:after="0"/>
      </w:pPr>
      <w:r>
        <w:rPr>
          <w:rFonts w:ascii="Consolas" w:hAnsi="Consolas" w:eastAsia="Consolas"/>
          <w:sz w:val="17"/>
        </w:rPr>
        <w:t xml:space="preserve">    addi  a0, s4, 0</w:t>
      </w:r>
    </w:p>
    <w:p w14:paraId="0FBD3008">
      <w:pPr>
        <w:spacing w:before="0" w:after="0"/>
      </w:pPr>
      <w:r>
        <w:rPr>
          <w:rFonts w:ascii="Consolas" w:hAnsi="Consolas" w:eastAsia="Consolas"/>
          <w:sz w:val="17"/>
        </w:rPr>
        <w:t xml:space="preserve">    jal   x0, epilogo</w:t>
      </w:r>
    </w:p>
    <w:p w14:paraId="21F62273">
      <w:pPr>
        <w:spacing w:before="0" w:after="0"/>
      </w:pPr>
      <w:r>
        <w:rPr>
          <w:rFonts w:ascii="Consolas" w:hAnsi="Consolas" w:eastAsia="Consolas"/>
          <w:sz w:val="17"/>
        </w:rPr>
        <w:t xml:space="preserve"> </w:t>
      </w:r>
    </w:p>
    <w:p w14:paraId="1CD45FC4">
      <w:pPr>
        <w:spacing w:before="0" w:after="0"/>
      </w:pPr>
      <w:r>
        <w:rPr>
          <w:rFonts w:ascii="Consolas" w:hAnsi="Consolas" w:eastAsia="Consolas"/>
          <w:sz w:val="17"/>
        </w:rPr>
        <w:t>no_igual:</w:t>
      </w:r>
    </w:p>
    <w:p w14:paraId="020FD70E">
      <w:pPr>
        <w:spacing w:before="0" w:after="0"/>
      </w:pPr>
      <w:r>
        <w:rPr>
          <w:rFonts w:ascii="Consolas" w:hAnsi="Consolas" w:eastAsia="Consolas"/>
          <w:sz w:val="17"/>
        </w:rPr>
        <w:t xml:space="preserve">    # ---- if (v &lt; x) derecha, else izquierda ----</w:t>
      </w:r>
    </w:p>
    <w:p w14:paraId="6E944566">
      <w:pPr>
        <w:spacing w:before="0" w:after="0"/>
      </w:pPr>
      <w:r>
        <w:rPr>
          <w:rFonts w:ascii="Consolas" w:hAnsi="Consolas" w:eastAsia="Consolas"/>
          <w:sz w:val="17"/>
        </w:rPr>
        <w:t xml:space="preserve">    bge   a0, s3, izquierda     # condicion invertida: v &gt;= x -&gt; izquierda</w:t>
      </w:r>
    </w:p>
    <w:p w14:paraId="650E81AD">
      <w:pPr>
        <w:spacing w:before="0" w:after="0"/>
      </w:pPr>
      <w:r>
        <w:rPr>
          <w:rFonts w:ascii="Consolas" w:hAnsi="Consolas" w:eastAsia="Consolas"/>
          <w:sz w:val="17"/>
        </w:rPr>
        <w:t xml:space="preserve">    addi  a0, s0, 0             # A</w:t>
      </w:r>
    </w:p>
    <w:p w14:paraId="1E79E4CA">
      <w:pPr>
        <w:spacing w:before="0" w:after="0"/>
      </w:pPr>
      <w:r>
        <w:rPr>
          <w:rFonts w:ascii="Consolas" w:hAnsi="Consolas" w:eastAsia="Consolas"/>
          <w:sz w:val="17"/>
        </w:rPr>
        <w:t xml:space="preserve">    addi  a1, s4, 1             # m + 1</w:t>
      </w:r>
    </w:p>
    <w:p w14:paraId="1B54E246">
      <w:pPr>
        <w:spacing w:before="0" w:after="0"/>
      </w:pPr>
      <w:r>
        <w:rPr>
          <w:rFonts w:ascii="Consolas" w:hAnsi="Consolas" w:eastAsia="Consolas"/>
          <w:sz w:val="17"/>
        </w:rPr>
        <w:t xml:space="preserve">    addi  a2, s2, 0             # hi</w:t>
      </w:r>
    </w:p>
    <w:p w14:paraId="51CAF252">
      <w:pPr>
        <w:spacing w:before="0" w:after="0"/>
      </w:pPr>
      <w:r>
        <w:rPr>
          <w:rFonts w:ascii="Consolas" w:hAnsi="Consolas" w:eastAsia="Consolas"/>
          <w:sz w:val="17"/>
        </w:rPr>
        <w:t xml:space="preserve">    addi  a3, s3, 0             # x</w:t>
      </w:r>
    </w:p>
    <w:p w14:paraId="310A6A7D">
      <w:pPr>
        <w:spacing w:before="0" w:after="0"/>
      </w:pPr>
      <w:r>
        <w:rPr>
          <w:rFonts w:ascii="Consolas" w:hAnsi="Consolas" w:eastAsia="Consolas"/>
          <w:sz w:val="17"/>
        </w:rPr>
        <w:t xml:space="preserve">    jal   ra, busqueda_binaria</w:t>
      </w:r>
    </w:p>
    <w:p w14:paraId="404301BD">
      <w:pPr>
        <w:spacing w:before="0" w:after="0"/>
      </w:pPr>
      <w:r>
        <w:rPr>
          <w:rFonts w:ascii="Consolas" w:hAnsi="Consolas" w:eastAsia="Consolas"/>
          <w:sz w:val="17"/>
        </w:rPr>
        <w:t xml:space="preserve">    jal   x0, epilogo</w:t>
      </w:r>
    </w:p>
    <w:p w14:paraId="1670A63F">
      <w:pPr>
        <w:spacing w:before="0" w:after="0"/>
      </w:pPr>
      <w:r>
        <w:rPr>
          <w:rFonts w:ascii="Consolas" w:hAnsi="Consolas" w:eastAsia="Consolas"/>
          <w:sz w:val="17"/>
        </w:rPr>
        <w:t xml:space="preserve"> </w:t>
      </w:r>
    </w:p>
    <w:p w14:paraId="7FFDCC22">
      <w:pPr>
        <w:spacing w:before="0" w:after="0"/>
      </w:pPr>
      <w:r>
        <w:rPr>
          <w:rFonts w:ascii="Consolas" w:hAnsi="Consolas" w:eastAsia="Consolas"/>
          <w:sz w:val="17"/>
        </w:rPr>
        <w:t>izquierda:</w:t>
      </w:r>
    </w:p>
    <w:p w14:paraId="50302E09">
      <w:pPr>
        <w:spacing w:before="0" w:after="0"/>
      </w:pPr>
      <w:r>
        <w:rPr>
          <w:rFonts w:ascii="Consolas" w:hAnsi="Consolas" w:eastAsia="Consolas"/>
          <w:sz w:val="17"/>
        </w:rPr>
        <w:t xml:space="preserve">    addi  a0, s0, 0             # A</w:t>
      </w:r>
    </w:p>
    <w:p w14:paraId="064141DF">
      <w:pPr>
        <w:spacing w:before="0" w:after="0"/>
      </w:pPr>
      <w:r>
        <w:rPr>
          <w:rFonts w:ascii="Consolas" w:hAnsi="Consolas" w:eastAsia="Consolas"/>
          <w:sz w:val="17"/>
        </w:rPr>
        <w:t xml:space="preserve">    addi  a1, s1, 0             # lo</w:t>
      </w:r>
    </w:p>
    <w:p w14:paraId="23561D57">
      <w:pPr>
        <w:spacing w:before="0" w:after="0"/>
      </w:pPr>
      <w:r>
        <w:rPr>
          <w:rFonts w:ascii="Consolas" w:hAnsi="Consolas" w:eastAsia="Consolas"/>
          <w:sz w:val="17"/>
        </w:rPr>
        <w:t xml:space="preserve">    addi  a2, s4, -1            # m - 1</w:t>
      </w:r>
    </w:p>
    <w:p w14:paraId="1A3C9002">
      <w:pPr>
        <w:spacing w:before="0" w:after="0"/>
      </w:pPr>
      <w:r>
        <w:rPr>
          <w:rFonts w:ascii="Consolas" w:hAnsi="Consolas" w:eastAsia="Consolas"/>
          <w:sz w:val="17"/>
        </w:rPr>
        <w:t xml:space="preserve">    addi  a3, s3, 0             # x</w:t>
      </w:r>
    </w:p>
    <w:p w14:paraId="48D554E8">
      <w:pPr>
        <w:spacing w:before="0" w:after="0"/>
      </w:pPr>
      <w:r>
        <w:rPr>
          <w:rFonts w:ascii="Consolas" w:hAnsi="Consolas" w:eastAsia="Consolas"/>
          <w:sz w:val="17"/>
        </w:rPr>
        <w:t xml:space="preserve">    jal   ra, busqueda_binaria</w:t>
      </w:r>
    </w:p>
    <w:p w14:paraId="20BE1BBA">
      <w:pPr>
        <w:spacing w:before="0" w:after="0"/>
      </w:pPr>
      <w:r>
        <w:rPr>
          <w:rFonts w:ascii="Consolas" w:hAnsi="Consolas" w:eastAsia="Consolas"/>
          <w:sz w:val="17"/>
        </w:rPr>
        <w:t xml:space="preserve">                                # cae directo al epilogo</w:t>
      </w:r>
    </w:p>
    <w:p w14:paraId="30F4CFBD">
      <w:pPr>
        <w:spacing w:before="0" w:after="0"/>
      </w:pPr>
      <w:r>
        <w:rPr>
          <w:rFonts w:ascii="Consolas" w:hAnsi="Consolas" w:eastAsia="Consolas"/>
          <w:sz w:val="17"/>
        </w:rPr>
        <w:t xml:space="preserve"> </w:t>
      </w:r>
    </w:p>
    <w:p w14:paraId="786A502E">
      <w:pPr>
        <w:spacing w:before="0" w:after="0"/>
      </w:pPr>
      <w:r>
        <w:rPr>
          <w:rFonts w:ascii="Consolas" w:hAnsi="Consolas" w:eastAsia="Consolas"/>
          <w:sz w:val="17"/>
        </w:rPr>
        <w:t>epilogo:                        # UNO SOLO, para los cuatro caminos de salida</w:t>
      </w:r>
    </w:p>
    <w:p w14:paraId="63839047">
      <w:pPr>
        <w:spacing w:before="0" w:after="0"/>
      </w:pPr>
      <w:r>
        <w:rPr>
          <w:rFonts w:ascii="Consolas" w:hAnsi="Consolas" w:eastAsia="Consolas"/>
          <w:sz w:val="17"/>
        </w:rPr>
        <w:t xml:space="preserve">    lw    s4, 8(sp)</w:t>
      </w:r>
    </w:p>
    <w:p w14:paraId="0BB971A0">
      <w:pPr>
        <w:spacing w:before="0" w:after="0"/>
      </w:pPr>
      <w:r>
        <w:rPr>
          <w:rFonts w:ascii="Consolas" w:hAnsi="Consolas" w:eastAsia="Consolas"/>
          <w:sz w:val="17"/>
        </w:rPr>
        <w:t xml:space="preserve">    lw    s3, 12(sp)</w:t>
      </w:r>
    </w:p>
    <w:p w14:paraId="3977D042">
      <w:pPr>
        <w:spacing w:before="0" w:after="0"/>
      </w:pPr>
      <w:r>
        <w:rPr>
          <w:rFonts w:ascii="Consolas" w:hAnsi="Consolas" w:eastAsia="Consolas"/>
          <w:sz w:val="17"/>
        </w:rPr>
        <w:t xml:space="preserve">    lw    s2, 16(sp)</w:t>
      </w:r>
    </w:p>
    <w:p w14:paraId="2C97E93F">
      <w:pPr>
        <w:spacing w:before="0" w:after="0"/>
      </w:pPr>
      <w:r>
        <w:rPr>
          <w:rFonts w:ascii="Consolas" w:hAnsi="Consolas" w:eastAsia="Consolas"/>
          <w:sz w:val="17"/>
        </w:rPr>
        <w:t xml:space="preserve">    lw    s1, 20(sp)</w:t>
      </w:r>
    </w:p>
    <w:p w14:paraId="2C97D76C">
      <w:pPr>
        <w:spacing w:before="0" w:after="0"/>
      </w:pPr>
      <w:r>
        <w:rPr>
          <w:rFonts w:ascii="Consolas" w:hAnsi="Consolas" w:eastAsia="Consolas"/>
          <w:sz w:val="17"/>
        </w:rPr>
        <w:t xml:space="preserve">    lw    s0, 24(sp)</w:t>
      </w:r>
    </w:p>
    <w:p w14:paraId="58FD5A0E">
      <w:pPr>
        <w:spacing w:before="0" w:after="0"/>
      </w:pPr>
      <w:r>
        <w:rPr>
          <w:rFonts w:ascii="Consolas" w:hAnsi="Consolas" w:eastAsia="Consolas"/>
          <w:sz w:val="17"/>
        </w:rPr>
        <w:t xml:space="preserve">    lw    ra, 28(sp)</w:t>
      </w:r>
    </w:p>
    <w:p w14:paraId="61DF9FE6">
      <w:pPr>
        <w:spacing w:before="0" w:after="0"/>
      </w:pPr>
      <w:r>
        <w:rPr>
          <w:rFonts w:ascii="Consolas" w:hAnsi="Consolas" w:eastAsia="Consolas"/>
          <w:sz w:val="17"/>
        </w:rPr>
        <w:t xml:space="preserve">    addi  sp, sp, 32</w:t>
      </w:r>
    </w:p>
    <w:p w14:paraId="71F41723">
      <w:pPr>
        <w:spacing w:before="0" w:after="0"/>
      </w:pPr>
      <w:r>
        <w:rPr>
          <w:rFonts w:ascii="Consolas" w:hAnsi="Consolas" w:eastAsia="Consolas"/>
          <w:sz w:val="17"/>
        </w:rPr>
        <w:t xml:space="preserve">    jalr  x0, 0(ra)</w:t>
      </w:r>
    </w:p>
    <w:p w14:paraId="726FAF3B">
      <w:pPr>
        <w:spacing w:before="0" w:after="0"/>
      </w:pPr>
      <w:r>
        <w:rPr>
          <w:rFonts w:ascii="Consolas" w:hAnsi="Consolas" w:eastAsia="Consolas"/>
          <w:sz w:val="17"/>
        </w:rPr>
        <w:t xml:space="preserve"> </w:t>
      </w:r>
    </w:p>
    <w:p w14:paraId="10146E43">
      <w:pPr>
        <w:spacing w:before="0" w:after="0"/>
      </w:pPr>
      <w:r>
        <w:rPr>
          <w:rFonts w:ascii="Consolas" w:hAnsi="Consolas" w:eastAsia="Consolas"/>
          <w:sz w:val="17"/>
        </w:rPr>
        <w:t># ---------------------------------------------------------------</w:t>
      </w:r>
    </w:p>
    <w:p w14:paraId="4D47D829">
      <w:pPr>
        <w:spacing w:before="0" w:after="0"/>
      </w:pPr>
      <w:r>
        <w:rPr>
          <w:rFonts w:ascii="Consolas" w:hAnsi="Consolas" w:eastAsia="Consolas"/>
          <w:sz w:val="17"/>
        </w:rPr>
        <w:t># int main(void)   devuelve pos en a0</w:t>
      </w:r>
    </w:p>
    <w:p w14:paraId="76921CAE">
      <w:pPr>
        <w:spacing w:before="0" w:after="0"/>
      </w:pPr>
      <w:r>
        <w:rPr>
          <w:rFonts w:ascii="Consolas" w:hAnsi="Consolas" w:eastAsia="Consolas"/>
          <w:sz w:val="17"/>
        </w:rPr>
        <w:t>#</w:t>
      </w:r>
    </w:p>
    <w:p w14:paraId="543AF2B4">
      <w:pPr>
        <w:spacing w:before="0" w:after="0"/>
      </w:pPr>
      <w:r>
        <w:rPr>
          <w:rFonts w:ascii="Consolas" w:hAnsi="Consolas" w:eastAsia="Consolas"/>
          <w:sz w:val="17"/>
        </w:rPr>
        <w:t># Frame de 48 bytes:</w:t>
      </w:r>
    </w:p>
    <w:p w14:paraId="5005E119">
      <w:pPr>
        <w:spacing w:before="0" w:after="0"/>
      </w:pPr>
      <w:r>
        <w:rPr>
          <w:rFonts w:ascii="Consolas" w:hAnsi="Consolas" w:eastAsia="Consolas"/>
          <w:sz w:val="17"/>
        </w:rPr>
        <w:t>#   44(sp) [ ra guardado ]</w:t>
      </w:r>
    </w:p>
    <w:p w14:paraId="379806F9">
      <w:pPr>
        <w:spacing w:before="0" w:after="0"/>
      </w:pPr>
      <w:r>
        <w:rPr>
          <w:rFonts w:ascii="Consolas" w:hAnsi="Consolas" w:eastAsia="Consolas"/>
          <w:sz w:val="17"/>
        </w:rPr>
        <w:t>#   40(sp) [ libre, relleno ]</w:t>
      </w:r>
    </w:p>
    <w:p w14:paraId="7686C846">
      <w:pPr>
        <w:spacing w:before="0" w:after="0"/>
      </w:pPr>
      <w:r>
        <w:rPr>
          <w:rFonts w:ascii="Consolas" w:hAnsi="Consolas" w:eastAsia="Consolas"/>
          <w:sz w:val="17"/>
        </w:rPr>
        <w:t>#   36(sp) [ A[9] = 91 ]</w:t>
      </w:r>
    </w:p>
    <w:p w14:paraId="5C36F6B9">
      <w:pPr>
        <w:spacing w:before="0" w:after="0"/>
      </w:pPr>
      <w:r>
        <w:rPr>
          <w:rFonts w:ascii="Consolas" w:hAnsi="Consolas" w:eastAsia="Consolas"/>
          <w:sz w:val="17"/>
        </w:rPr>
        <w:t>#   ...</w:t>
      </w:r>
    </w:p>
    <w:p w14:paraId="562E539E">
      <w:pPr>
        <w:spacing w:before="0" w:after="0"/>
      </w:pPr>
      <w:r>
        <w:rPr>
          <w:rFonts w:ascii="Consolas" w:hAnsi="Consolas" w:eastAsia="Consolas"/>
          <w:sz w:val="17"/>
        </w:rPr>
        <w:t>#    0(sp) [ A[0] = 2  ]</w:t>
      </w:r>
    </w:p>
    <w:p w14:paraId="0E1F471E">
      <w:pPr>
        <w:spacing w:before="0" w:after="0"/>
      </w:pPr>
      <w:r>
        <w:rPr>
          <w:rFonts w:ascii="Consolas" w:hAnsi="Consolas" w:eastAsia="Consolas"/>
          <w:sz w:val="17"/>
        </w:rPr>
        <w:t># ---------------------------------------------------------------</w:t>
      </w:r>
    </w:p>
    <w:p w14:paraId="0EE41F18">
      <w:pPr>
        <w:spacing w:before="0" w:after="0"/>
      </w:pPr>
      <w:r>
        <w:rPr>
          <w:rFonts w:ascii="Consolas" w:hAnsi="Consolas" w:eastAsia="Consolas"/>
          <w:sz w:val="17"/>
        </w:rPr>
        <w:t>main:</w:t>
      </w:r>
    </w:p>
    <w:p w14:paraId="40606D19">
      <w:pPr>
        <w:spacing w:before="0" w:after="0"/>
      </w:pPr>
      <w:r>
        <w:rPr>
          <w:rFonts w:ascii="Consolas" w:hAnsi="Consolas" w:eastAsia="Consolas"/>
          <w:sz w:val="17"/>
        </w:rPr>
        <w:t xml:space="preserve">    addi  sp, sp, -48</w:t>
      </w:r>
    </w:p>
    <w:p w14:paraId="41FA3325">
      <w:pPr>
        <w:spacing w:before="0" w:after="0"/>
      </w:pPr>
      <w:r>
        <w:rPr>
          <w:rFonts w:ascii="Consolas" w:hAnsi="Consolas" w:eastAsia="Consolas"/>
          <w:sz w:val="17"/>
        </w:rPr>
        <w:t xml:space="preserve">    sw    ra, 44(sp)</w:t>
      </w:r>
    </w:p>
    <w:p w14:paraId="4F29BEF4">
      <w:pPr>
        <w:spacing w:before="0" w:after="0"/>
      </w:pPr>
      <w:r>
        <w:rPr>
          <w:rFonts w:ascii="Consolas" w:hAnsi="Consolas" w:eastAsia="Consolas"/>
          <w:sz w:val="17"/>
        </w:rPr>
        <w:t xml:space="preserve"> </w:t>
      </w:r>
    </w:p>
    <w:p w14:paraId="67C9B490">
      <w:pPr>
        <w:spacing w:before="0" w:after="0"/>
      </w:pPr>
      <w:r>
        <w:rPr>
          <w:rFonts w:ascii="Consolas" w:hAnsi="Consolas" w:eastAsia="Consolas"/>
          <w:sz w:val="17"/>
        </w:rPr>
        <w:t xml:space="preserve">    addi  t0, x0, 2</w:t>
      </w:r>
    </w:p>
    <w:p w14:paraId="04E89E54">
      <w:pPr>
        <w:spacing w:before="0" w:after="0"/>
      </w:pPr>
      <w:r>
        <w:rPr>
          <w:rFonts w:ascii="Consolas" w:hAnsi="Consolas" w:eastAsia="Consolas"/>
          <w:sz w:val="17"/>
        </w:rPr>
        <w:t xml:space="preserve">    sw    t0, 0(sp)             # A[0] = 2</w:t>
      </w:r>
    </w:p>
    <w:p w14:paraId="4D63FFE6">
      <w:pPr>
        <w:spacing w:before="0" w:after="0"/>
      </w:pPr>
      <w:r>
        <w:rPr>
          <w:rFonts w:ascii="Consolas" w:hAnsi="Consolas" w:eastAsia="Consolas"/>
          <w:sz w:val="17"/>
        </w:rPr>
        <w:t xml:space="preserve">    addi  t0, x0, 5</w:t>
      </w:r>
    </w:p>
    <w:p w14:paraId="2BA4E2F7">
      <w:pPr>
        <w:spacing w:before="0" w:after="0"/>
      </w:pPr>
      <w:r>
        <w:rPr>
          <w:rFonts w:ascii="Consolas" w:hAnsi="Consolas" w:eastAsia="Consolas"/>
          <w:sz w:val="17"/>
        </w:rPr>
        <w:t xml:space="preserve">    sw    t0, 4(sp)             # A[1] = 5</w:t>
      </w:r>
    </w:p>
    <w:p w14:paraId="5D68500D">
      <w:pPr>
        <w:spacing w:before="0" w:after="0"/>
      </w:pPr>
      <w:r>
        <w:rPr>
          <w:rFonts w:ascii="Consolas" w:hAnsi="Consolas" w:eastAsia="Consolas"/>
          <w:sz w:val="17"/>
        </w:rPr>
        <w:t xml:space="preserve">    addi  t0, x0, 8</w:t>
      </w:r>
    </w:p>
    <w:p w14:paraId="5ACBCA05">
      <w:pPr>
        <w:spacing w:before="0" w:after="0"/>
      </w:pPr>
      <w:r>
        <w:rPr>
          <w:rFonts w:ascii="Consolas" w:hAnsi="Consolas" w:eastAsia="Consolas"/>
          <w:sz w:val="17"/>
        </w:rPr>
        <w:t xml:space="preserve">    sw    t0, 8(sp)             # A[2] = 8</w:t>
      </w:r>
    </w:p>
    <w:p w14:paraId="06A12DBB">
      <w:pPr>
        <w:spacing w:before="0" w:after="0"/>
      </w:pPr>
      <w:r>
        <w:rPr>
          <w:rFonts w:ascii="Consolas" w:hAnsi="Consolas" w:eastAsia="Consolas"/>
          <w:sz w:val="17"/>
        </w:rPr>
        <w:t xml:space="preserve">    addi  t0, x0, 12</w:t>
      </w:r>
    </w:p>
    <w:p w14:paraId="0B5A6A6A">
      <w:pPr>
        <w:spacing w:before="0" w:after="0"/>
      </w:pPr>
      <w:r>
        <w:rPr>
          <w:rFonts w:ascii="Consolas" w:hAnsi="Consolas" w:eastAsia="Consolas"/>
          <w:sz w:val="17"/>
        </w:rPr>
        <w:t xml:space="preserve">    sw    t0, 12(sp)            # A[3] = 12</w:t>
      </w:r>
    </w:p>
    <w:p w14:paraId="22605352">
      <w:pPr>
        <w:spacing w:before="0" w:after="0"/>
      </w:pPr>
      <w:r>
        <w:rPr>
          <w:rFonts w:ascii="Consolas" w:hAnsi="Consolas" w:eastAsia="Consolas"/>
          <w:sz w:val="17"/>
        </w:rPr>
        <w:t xml:space="preserve">    addi  t0, x0, 16</w:t>
      </w:r>
    </w:p>
    <w:p w14:paraId="5088819E">
      <w:pPr>
        <w:spacing w:before="0" w:after="0"/>
      </w:pPr>
      <w:r>
        <w:rPr>
          <w:rFonts w:ascii="Consolas" w:hAnsi="Consolas" w:eastAsia="Consolas"/>
          <w:sz w:val="17"/>
        </w:rPr>
        <w:t xml:space="preserve">    sw    t0, 16(sp)            # A[4] = 16</w:t>
      </w:r>
    </w:p>
    <w:p w14:paraId="0A4D726F">
      <w:pPr>
        <w:spacing w:before="0" w:after="0"/>
      </w:pPr>
      <w:r>
        <w:rPr>
          <w:rFonts w:ascii="Consolas" w:hAnsi="Consolas" w:eastAsia="Consolas"/>
          <w:sz w:val="17"/>
        </w:rPr>
        <w:t xml:space="preserve">    addi  t0, x0, 23</w:t>
      </w:r>
    </w:p>
    <w:p w14:paraId="537F597E">
      <w:pPr>
        <w:spacing w:before="0" w:after="0"/>
      </w:pPr>
      <w:r>
        <w:rPr>
          <w:rFonts w:ascii="Consolas" w:hAnsi="Consolas" w:eastAsia="Consolas"/>
          <w:sz w:val="17"/>
        </w:rPr>
        <w:t xml:space="preserve">    sw    t0, 20(sp)            # A[5] = 23</w:t>
      </w:r>
    </w:p>
    <w:p w14:paraId="0E8CD626">
      <w:pPr>
        <w:spacing w:before="0" w:after="0"/>
      </w:pPr>
      <w:r>
        <w:rPr>
          <w:rFonts w:ascii="Consolas" w:hAnsi="Consolas" w:eastAsia="Consolas"/>
          <w:sz w:val="17"/>
        </w:rPr>
        <w:t xml:space="preserve">    addi  t0, x0, 38</w:t>
      </w:r>
    </w:p>
    <w:p w14:paraId="021DE3D2">
      <w:pPr>
        <w:spacing w:before="0" w:after="0"/>
      </w:pPr>
      <w:r>
        <w:rPr>
          <w:rFonts w:ascii="Consolas" w:hAnsi="Consolas" w:eastAsia="Consolas"/>
          <w:sz w:val="17"/>
        </w:rPr>
        <w:t xml:space="preserve">    sw    t0, 24(sp)            # A[6] = 38</w:t>
      </w:r>
    </w:p>
    <w:p w14:paraId="327C4233">
      <w:pPr>
        <w:spacing w:before="0" w:after="0"/>
      </w:pPr>
      <w:r>
        <w:rPr>
          <w:rFonts w:ascii="Consolas" w:hAnsi="Consolas" w:eastAsia="Consolas"/>
          <w:sz w:val="17"/>
        </w:rPr>
        <w:t xml:space="preserve">    addi  t0, x0, 56</w:t>
      </w:r>
    </w:p>
    <w:p w14:paraId="70284E2E">
      <w:pPr>
        <w:spacing w:before="0" w:after="0"/>
      </w:pPr>
      <w:r>
        <w:rPr>
          <w:rFonts w:ascii="Consolas" w:hAnsi="Consolas" w:eastAsia="Consolas"/>
          <w:sz w:val="17"/>
        </w:rPr>
        <w:t xml:space="preserve">    sw    t0, 28(sp)            # A[7] = 56</w:t>
      </w:r>
    </w:p>
    <w:p w14:paraId="0057EBF9">
      <w:pPr>
        <w:spacing w:before="0" w:after="0"/>
      </w:pPr>
      <w:r>
        <w:rPr>
          <w:rFonts w:ascii="Consolas" w:hAnsi="Consolas" w:eastAsia="Consolas"/>
          <w:sz w:val="17"/>
        </w:rPr>
        <w:t xml:space="preserve">    addi  t0, x0, 72</w:t>
      </w:r>
    </w:p>
    <w:p w14:paraId="66212088">
      <w:pPr>
        <w:spacing w:before="0" w:after="0"/>
      </w:pPr>
      <w:r>
        <w:rPr>
          <w:rFonts w:ascii="Consolas" w:hAnsi="Consolas" w:eastAsia="Consolas"/>
          <w:sz w:val="17"/>
        </w:rPr>
        <w:t xml:space="preserve">    sw    t0, 32(sp)            # A[8] = 72</w:t>
      </w:r>
    </w:p>
    <w:p w14:paraId="38261F4B">
      <w:pPr>
        <w:spacing w:before="0" w:after="0"/>
      </w:pPr>
      <w:r>
        <w:rPr>
          <w:rFonts w:ascii="Consolas" w:hAnsi="Consolas" w:eastAsia="Consolas"/>
          <w:sz w:val="17"/>
        </w:rPr>
        <w:t xml:space="preserve">    addi  t0, x0, 91</w:t>
      </w:r>
    </w:p>
    <w:p w14:paraId="3944B80B">
      <w:pPr>
        <w:spacing w:before="0" w:after="0"/>
      </w:pPr>
      <w:r>
        <w:rPr>
          <w:rFonts w:ascii="Consolas" w:hAnsi="Consolas" w:eastAsia="Consolas"/>
          <w:sz w:val="17"/>
        </w:rPr>
        <w:t xml:space="preserve">    sw    t0, 36(sp)            # A[9] = 91</w:t>
      </w:r>
    </w:p>
    <w:p w14:paraId="46B948C9">
      <w:pPr>
        <w:spacing w:before="0" w:after="0"/>
      </w:pPr>
      <w:r>
        <w:rPr>
          <w:rFonts w:ascii="Consolas" w:hAnsi="Consolas" w:eastAsia="Consolas"/>
          <w:sz w:val="17"/>
        </w:rPr>
        <w:t xml:space="preserve"> </w:t>
      </w:r>
    </w:p>
    <w:p w14:paraId="6439FF0C">
      <w:pPr>
        <w:spacing w:before="0" w:after="0"/>
      </w:pPr>
      <w:r>
        <w:rPr>
          <w:rFonts w:ascii="Consolas" w:hAnsi="Consolas" w:eastAsia="Consolas"/>
          <w:sz w:val="17"/>
        </w:rPr>
        <w:t xml:space="preserve">    addi  a0, sp, 0             # a0 = A (direccion de A[0])</w:t>
      </w:r>
    </w:p>
    <w:p w14:paraId="4959E80F">
      <w:pPr>
        <w:spacing w:before="0" w:after="0"/>
      </w:pPr>
      <w:r>
        <w:rPr>
          <w:rFonts w:ascii="Consolas" w:hAnsi="Consolas" w:eastAsia="Consolas"/>
          <w:sz w:val="17"/>
        </w:rPr>
        <w:t xml:space="preserve">    addi  a1, x0, 0             # lo = 0</w:t>
      </w:r>
    </w:p>
    <w:p w14:paraId="7CE56168">
      <w:pPr>
        <w:spacing w:before="0" w:after="0"/>
      </w:pPr>
      <w:r>
        <w:rPr>
          <w:rFonts w:ascii="Consolas" w:hAnsi="Consolas" w:eastAsia="Consolas"/>
          <w:sz w:val="17"/>
        </w:rPr>
        <w:t xml:space="preserve">    addi  a2, x0, 9             # hi = 9</w:t>
      </w:r>
    </w:p>
    <w:p w14:paraId="1F432116">
      <w:pPr>
        <w:spacing w:before="0" w:after="0"/>
      </w:pPr>
      <w:r>
        <w:rPr>
          <w:rFonts w:ascii="Consolas" w:hAnsi="Consolas" w:eastAsia="Consolas"/>
          <w:sz w:val="17"/>
        </w:rPr>
        <w:t xml:space="preserve">    addi  a3, x0, 23            # x  = 23   (cambiar aqui para probar otros)</w:t>
      </w:r>
    </w:p>
    <w:p w14:paraId="18908052">
      <w:pPr>
        <w:spacing w:before="0" w:after="0"/>
      </w:pPr>
      <w:r>
        <w:rPr>
          <w:rFonts w:ascii="Consolas" w:hAnsi="Consolas" w:eastAsia="Consolas"/>
          <w:sz w:val="17"/>
        </w:rPr>
        <w:t xml:space="preserve">    jal   ra, busqueda_binaria  # a0 = pos</w:t>
      </w:r>
    </w:p>
    <w:p w14:paraId="6A906C7A">
      <w:pPr>
        <w:spacing w:before="0" w:after="0"/>
      </w:pPr>
      <w:r>
        <w:rPr>
          <w:rFonts w:ascii="Consolas" w:hAnsi="Consolas" w:eastAsia="Consolas"/>
          <w:sz w:val="17"/>
        </w:rPr>
        <w:t xml:space="preserve"> </w:t>
      </w:r>
    </w:p>
    <w:p w14:paraId="35B2F4A3">
      <w:pPr>
        <w:spacing w:before="0" w:after="0"/>
      </w:pPr>
      <w:r>
        <w:rPr>
          <w:rFonts w:ascii="Consolas" w:hAnsi="Consolas" w:eastAsia="Consolas"/>
          <w:sz w:val="17"/>
        </w:rPr>
        <w:t xml:space="preserve">    lw    ra, 44(sp)</w:t>
      </w:r>
    </w:p>
    <w:p w14:paraId="262D5034">
      <w:pPr>
        <w:spacing w:before="0" w:after="0"/>
      </w:pPr>
      <w:r>
        <w:rPr>
          <w:rFonts w:ascii="Consolas" w:hAnsi="Consolas" w:eastAsia="Consolas"/>
          <w:sz w:val="17"/>
        </w:rPr>
        <w:t xml:space="preserve">    addi  sp, sp, 48</w:t>
      </w:r>
    </w:p>
    <w:p w14:paraId="35A37BCF">
      <w:pPr>
        <w:spacing w:before="0" w:after="0"/>
      </w:pPr>
      <w:r>
        <w:rPr>
          <w:rFonts w:ascii="Consolas" w:hAnsi="Consolas" w:eastAsia="Consolas"/>
          <w:sz w:val="17"/>
        </w:rPr>
        <w:t xml:space="preserve">    jalr  x0, 0(ra)</w:t>
      </w:r>
    </w:p>
    <w:p w14:paraId="1204A922">
      <w:pPr>
        <w:spacing w:after="40"/>
      </w:pPr>
    </w:p>
    <w:sectPr>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AA736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qFormat/>
    <w:uiPriority w:val="99"/>
    <w:pPr>
      <w:spacing w:after="120" w:line="480" w:lineRule="auto"/>
    </w:pPr>
  </w:style>
  <w:style w:type="paragraph" w:styleId="21">
    <w:name w:val="List 3"/>
    <w:basedOn w:val="1"/>
    <w:unhideWhenUsed/>
    <w:qFormat/>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qFormat/>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qFormat/>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qFormat/>
    <w:uiPriority w:val="99"/>
  </w:style>
  <w:style w:type="character" w:customStyle="1" w:styleId="48">
    <w:name w:val="Body Text 3 Char"/>
    <w:basedOn w:val="11"/>
    <w:link w:val="34"/>
    <w:qFormat/>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3208</Words>
  <Characters>12189</Characters>
  <Lines>0</Lines>
  <Paragraphs>0</Paragraphs>
  <TotalTime>13</TotalTime>
  <ScaleCrop>false</ScaleCrop>
  <LinksUpToDate>false</LinksUpToDate>
  <CharactersWithSpaces>17217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Tyler Colins</cp:lastModifiedBy>
  <dcterms:modified xsi:type="dcterms:W3CDTF">2026-10-28T01:41:47Z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eyJoZGlkIjoiMGQ0YmZlNzRmNzY4YTY0MmE5NDFlMmUxYjg0NWVmY2QiLCJ1c2VySWQiOiIyMTk5MDI0MzQ0Mzk3In0=</vt:lpwstr>
  </property>
  <property fmtid="{D5CDD505-2E9C-101B-9397-08002B2CF9AE}" pid="3" name="KSOProductBuildVer">
    <vt:lpwstr>2058-12.1.0.29162</vt:lpwstr>
  </property>
  <property fmtid="{D5CDD505-2E9C-101B-9397-08002B2CF9AE}" pid="4" name="ICV">
    <vt:lpwstr>3CC1296D0C6D4D6887E21123165894BA_12</vt:lpwstr>
  </property>
</Properties>
</file>